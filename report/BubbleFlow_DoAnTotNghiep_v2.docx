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E6836">
      <w:pPr>
        <w:pageBreakBefore w:val="0"/>
        <w:widowControl/>
        <w:kinsoku/>
        <w:wordWrap/>
        <w:overflowPunct/>
        <w:topLinePunct w:val="0"/>
        <w:autoSpaceDE/>
        <w:autoSpaceDN/>
        <w:bidi w:val="0"/>
        <w:adjustRightInd/>
        <w:snapToGrid/>
        <w:spacing w:before="60" w:line="288" w:lineRule="auto"/>
        <w:jc w:val="both"/>
        <w:textAlignment w:val="auto"/>
      </w:pPr>
      <w:r>
        <w:t xml:space="preserve"> </w:t>
      </w:r>
    </w:p>
    <w:p w14:paraId="55C3E202">
      <w:pPr>
        <w:pageBreakBefore w:val="0"/>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Consolas" w:cs="Times New Roman"/>
          <w:sz w:val="52"/>
          <w:szCs w:val="52"/>
        </w:rPr>
      </w:pPr>
      <w:r>
        <w:rPr>
          <w:rFonts w:hint="default" w:ascii="Times New Roman" w:hAnsi="Times New Roman" w:cs="Times New Roman"/>
          <w:sz w:val="28"/>
          <w:szCs w:val="28"/>
        </w:rPr>
        <w:t xml:space="preserve">     </w:t>
      </w:r>
      <w:bookmarkStart w:id="0" w:name="_heading=h.gjdgxs" w:colFirst="0" w:colLast="0"/>
      <w:bookmarkEnd w:id="0"/>
      <w:r>
        <w:rPr>
          <w:rFonts w:hint="default" w:ascii="Times New Roman" w:hAnsi="Times New Roman" w:eastAsia="Consolas" w:cs="Times New Roman"/>
          <w:sz w:val="44"/>
          <w:szCs w:val="44"/>
        </w:rPr>
        <w:t xml:space="preserve"> </w:t>
      </w:r>
      <w:r>
        <w:rPr>
          <w:rFonts w:hint="default" w:ascii="Times New Roman" w:hAnsi="Times New Roman" w:eastAsia="Consolas" w:cs="Times New Roman"/>
          <w:sz w:val="32"/>
          <w:szCs w:val="32"/>
        </w:rPr>
        <w:t>BỘ THÔNG TIN VÀ TRUYỀN THÔNG</w:t>
      </w:r>
    </w:p>
    <w:p w14:paraId="56C23CF8">
      <w:pPr>
        <w:pageBreakBefore w:val="0"/>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Consolas" w:cs="Times New Roman"/>
          <w:b/>
          <w:sz w:val="32"/>
          <w:szCs w:val="32"/>
        </w:rPr>
      </w:pPr>
      <w:r>
        <w:rPr>
          <w:rFonts w:hint="default" w:ascii="Times New Roman" w:hAnsi="Times New Roman" w:eastAsia="Consolas" w:cs="Times New Roman"/>
          <w:b/>
          <w:sz w:val="32"/>
          <w:szCs w:val="32"/>
        </w:rPr>
        <w:t>HỌC VIỆN CÔNG NGHỆ BƯU CHÍNH VIỄN THÔNG</w:t>
      </w:r>
    </w:p>
    <w:p w14:paraId="74A9D28D">
      <w:pPr>
        <w:pageBreakBefore w:val="0"/>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Consolas" w:cs="Times New Roman"/>
          <w:sz w:val="2"/>
          <w:szCs w:val="2"/>
        </w:rPr>
      </w:pPr>
      <w:r>
        <w:rPr>
          <w:rFonts w:hint="default" w:ascii="Times New Roman" w:hAnsi="Times New Roman" w:eastAsia="Consolas" w:cs="Times New Roman"/>
          <w:sz w:val="26"/>
          <w:szCs w:val="26"/>
          <w:lang w:val="en-US"/>
        </w:rPr>
        <w:drawing>
          <wp:inline distT="0" distB="0" distL="0" distR="0">
            <wp:extent cx="1454150" cy="1905000"/>
            <wp:effectExtent l="0" t="0" r="12700" b="0"/>
            <wp:docPr id="2" name="image12.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2.png" descr="Logo&#10;&#10;Description automatically generated"/>
                    <pic:cNvPicPr preferRelativeResize="0"/>
                  </pic:nvPicPr>
                  <pic:blipFill>
                    <a:blip r:embed="rId4"/>
                    <a:srcRect/>
                    <a:stretch>
                      <a:fillRect/>
                    </a:stretch>
                  </pic:blipFill>
                  <pic:spPr>
                    <a:xfrm>
                      <a:off x="0" y="0"/>
                      <a:ext cx="1454150" cy="1905000"/>
                    </a:xfrm>
                    <a:prstGeom prst="rect">
                      <a:avLst/>
                    </a:prstGeom>
                  </pic:spPr>
                </pic:pic>
              </a:graphicData>
            </a:graphic>
          </wp:inline>
        </w:drawing>
      </w:r>
    </w:p>
    <w:p w14:paraId="2F9DBCC7">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60" w:beforeAutospacing="0" w:after="60" w:afterAutospacing="0" w:line="288" w:lineRule="auto"/>
        <w:jc w:val="both"/>
        <w:textAlignment w:val="auto"/>
        <w:rPr>
          <w:rFonts w:hint="default" w:ascii="Times New Roman" w:hAnsi="Times New Roman" w:eastAsia="Consolas" w:cs="Times New Roman"/>
          <w:color w:val="000000"/>
          <w:sz w:val="36"/>
          <w:szCs w:val="36"/>
        </w:rPr>
      </w:pPr>
    </w:p>
    <w:p w14:paraId="515FDA3C">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Consolas" w:cs="Times New Roman"/>
          <w:b/>
          <w:color w:val="000000"/>
          <w:sz w:val="44"/>
          <w:szCs w:val="44"/>
          <w:lang w:val="en-US"/>
        </w:rPr>
      </w:pPr>
      <w:r>
        <w:rPr>
          <w:rFonts w:hint="default" w:ascii="Times New Roman" w:hAnsi="Times New Roman" w:eastAsia="Consolas" w:cs="Times New Roman"/>
          <w:b/>
          <w:color w:val="000000"/>
          <w:sz w:val="44"/>
          <w:szCs w:val="44"/>
          <w:lang w:val="en-US"/>
        </w:rPr>
        <w:t>BÁO CÁO</w:t>
      </w:r>
    </w:p>
    <w:p w14:paraId="4FA37FA9">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Consolas" w:cs="Times New Roman"/>
          <w:b/>
          <w:color w:val="000000"/>
          <w:sz w:val="44"/>
          <w:szCs w:val="44"/>
          <w:lang w:val="en-US"/>
        </w:rPr>
      </w:pPr>
      <w:r>
        <w:rPr>
          <w:rFonts w:hint="default" w:ascii="Times New Roman" w:hAnsi="Times New Roman" w:eastAsia="Consolas" w:cs="Times New Roman"/>
          <w:b/>
          <w:color w:val="000000"/>
          <w:sz w:val="44"/>
          <w:szCs w:val="44"/>
          <w:lang w:val="en-US"/>
        </w:rPr>
        <w:t>THỰC TẬP CƠ SỞ</w:t>
      </w:r>
    </w:p>
    <w:p w14:paraId="6544159F">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60" w:beforeAutospacing="0" w:after="60" w:afterAutospacing="0" w:line="288" w:lineRule="auto"/>
        <w:jc w:val="center"/>
        <w:textAlignment w:val="auto"/>
        <w:rPr>
          <w:rFonts w:hint="default" w:ascii="Times New Roman" w:hAnsi="Times New Roman" w:eastAsia="Consolas" w:cs="Times New Roman"/>
          <w:b/>
          <w:color w:val="000000"/>
          <w:sz w:val="40"/>
          <w:szCs w:val="40"/>
          <w:lang w:val="en-US"/>
        </w:rPr>
      </w:pPr>
    </w:p>
    <w:p w14:paraId="26F9C39D">
      <w:pPr>
        <w:pageBreakBefore w:val="0"/>
        <w:kinsoku/>
        <w:wordWrap/>
        <w:overflowPunct/>
        <w:topLinePunct w:val="0"/>
        <w:autoSpaceDE/>
        <w:autoSpaceDN/>
        <w:bidi w:val="0"/>
        <w:adjustRightInd/>
        <w:snapToGrid/>
        <w:spacing w:before="60" w:beforeAutospacing="0" w:after="60" w:afterAutospacing="0" w:line="288" w:lineRule="auto"/>
        <w:ind w:firstLine="426"/>
        <w:jc w:val="center"/>
        <w:textAlignment w:val="auto"/>
        <w:rPr>
          <w:rFonts w:hint="default" w:ascii="Times New Roman" w:hAnsi="Times New Roman" w:eastAsia="Consolas" w:cs="Times New Roman"/>
          <w:b/>
          <w:sz w:val="48"/>
          <w:szCs w:val="48"/>
          <w:lang w:val="vi-VN"/>
        </w:rPr>
      </w:pPr>
      <w:r>
        <w:rPr>
          <w:rFonts w:hint="default" w:ascii="Times New Roman" w:hAnsi="Times New Roman" w:eastAsia="Consolas" w:cs="Times New Roman"/>
          <w:b/>
          <w:sz w:val="48"/>
          <w:szCs w:val="48"/>
        </w:rPr>
        <w:t xml:space="preserve">XÂY DỰNG HỆ </w:t>
      </w:r>
      <w:r>
        <w:rPr>
          <w:rFonts w:hint="default" w:ascii="Times New Roman" w:hAnsi="Times New Roman" w:eastAsia="Consolas" w:cs="Times New Roman"/>
          <w:b/>
          <w:sz w:val="48"/>
          <w:szCs w:val="48"/>
          <w:lang w:val="en-US"/>
        </w:rPr>
        <w:t>THỐNG QUẢN LÝ C</w:t>
      </w:r>
      <w:r>
        <w:rPr>
          <w:rFonts w:hint="default" w:hAnsi="Times New Roman" w:eastAsia="Consolas" w:cs="Times New Roman"/>
          <w:b/>
          <w:sz w:val="48"/>
          <w:szCs w:val="48"/>
          <w:lang w:val="vi-VN"/>
        </w:rPr>
        <w:t>HUỖI CỬA HÀNG GIẶT LÀ/GIẶT SẤY TỰ ĐỘNG</w:t>
      </w:r>
    </w:p>
    <w:p w14:paraId="2E91A7DF">
      <w:pPr>
        <w:pageBreakBefore w:val="0"/>
        <w:kinsoku/>
        <w:wordWrap/>
        <w:overflowPunct/>
        <w:topLinePunct w:val="0"/>
        <w:autoSpaceDE/>
        <w:autoSpaceDN/>
        <w:bidi w:val="0"/>
        <w:adjustRightInd/>
        <w:snapToGrid/>
        <w:spacing w:before="60" w:beforeAutospacing="0" w:after="60" w:afterAutospacing="0" w:line="288" w:lineRule="auto"/>
        <w:ind w:left="1541" w:firstLine="1861"/>
        <w:textAlignment w:val="auto"/>
        <w:rPr>
          <w:rFonts w:hint="default" w:ascii="Times New Roman" w:hAnsi="Times New Roman" w:eastAsia="Consolas" w:cs="Times New Roman"/>
          <w:sz w:val="28"/>
          <w:szCs w:val="28"/>
          <w:lang w:val="en-US"/>
        </w:rPr>
      </w:pPr>
    </w:p>
    <w:p w14:paraId="0847085B">
      <w:pPr>
        <w:pageBreakBefore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eastAsia="Consolas" w:cs="Times New Roman"/>
          <w:b/>
          <w:bCs/>
          <w:sz w:val="28"/>
          <w:szCs w:val="28"/>
          <w:lang w:val="en-US"/>
        </w:rPr>
      </w:pPr>
      <w:r>
        <w:rPr>
          <w:rFonts w:hint="default" w:ascii="Times New Roman" w:hAnsi="Times New Roman" w:eastAsia="Consolas" w:cs="Times New Roman"/>
          <w:b/>
          <w:bCs/>
          <w:sz w:val="28"/>
          <w:szCs w:val="28"/>
          <w:lang w:val="en-US"/>
        </w:rPr>
        <w:t xml:space="preserve">Giảng Viên: </w:t>
      </w:r>
    </w:p>
    <w:p w14:paraId="5D1539E8">
      <w:pPr>
        <w:pageBreakBefore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eastAsia="Consolas" w:cs="Times New Roman"/>
          <w:b/>
          <w:bCs/>
          <w:sz w:val="28"/>
          <w:szCs w:val="28"/>
          <w:lang w:val="en-US"/>
        </w:rPr>
      </w:pPr>
      <w:r>
        <w:rPr>
          <w:rFonts w:hint="default" w:ascii="Times New Roman" w:hAnsi="Times New Roman" w:eastAsia="Consolas" w:cs="Times New Roman"/>
          <w:b/>
          <w:bCs/>
          <w:sz w:val="28"/>
          <w:szCs w:val="28"/>
          <w:lang w:val="en-US"/>
        </w:rPr>
        <w:t xml:space="preserve">Lớp: </w:t>
      </w:r>
    </w:p>
    <w:p w14:paraId="5F7D9C2F">
      <w:pPr>
        <w:pageBreakBefore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eastAsia="Consolas" w:cs="Times New Roman"/>
          <w:b/>
          <w:bCs/>
          <w:sz w:val="28"/>
          <w:szCs w:val="28"/>
          <w:lang w:val="en-US"/>
        </w:rPr>
      </w:pPr>
      <w:r>
        <w:rPr>
          <w:rFonts w:hint="default" w:ascii="Times New Roman" w:hAnsi="Times New Roman" w:eastAsia="Consolas" w:cs="Times New Roman"/>
          <w:b/>
          <w:bCs/>
          <w:sz w:val="28"/>
          <w:szCs w:val="28"/>
          <w:lang w:val="en-US"/>
        </w:rPr>
        <w:t xml:space="preserve">Nhóm: </w:t>
      </w:r>
    </w:p>
    <w:p w14:paraId="7FEE88D7">
      <w:pPr>
        <w:pageBreakBefore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eastAsia="Consolas" w:cs="Times New Roman"/>
          <w:b/>
          <w:bCs/>
          <w:sz w:val="28"/>
          <w:szCs w:val="28"/>
          <w:lang w:val="en-US"/>
        </w:rPr>
      </w:pPr>
    </w:p>
    <w:p w14:paraId="2D3FD215">
      <w:pPr>
        <w:pageBreakBefore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eastAsia="Consolas" w:cs="Times New Roman"/>
          <w:sz w:val="28"/>
          <w:szCs w:val="28"/>
          <w:lang w:val="en-US"/>
        </w:rPr>
      </w:pPr>
    </w:p>
    <w:p w14:paraId="2A7D98E4">
      <w:pPr>
        <w:pageBreakBefore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eastAsia="Consolas" w:cs="Times New Roman"/>
          <w:sz w:val="28"/>
          <w:szCs w:val="28"/>
          <w:lang w:val="en-US"/>
        </w:rPr>
      </w:pPr>
    </w:p>
    <w:p w14:paraId="1FD76001">
      <w:pPr>
        <w:pageBreakBefore w:val="0"/>
        <w:kinsoku/>
        <w:wordWrap/>
        <w:overflowPunct/>
        <w:topLinePunct w:val="0"/>
        <w:autoSpaceDE/>
        <w:autoSpaceDN/>
        <w:bidi w:val="0"/>
        <w:adjustRightInd/>
        <w:snapToGrid/>
        <w:spacing w:before="60" w:beforeAutospacing="0" w:after="60" w:afterAutospacing="0" w:line="288" w:lineRule="auto"/>
        <w:ind w:left="2160" w:firstLine="675"/>
        <w:textAlignment w:val="auto"/>
      </w:pPr>
      <w:r>
        <w:rPr>
          <w:rFonts w:hint="default" w:ascii="Times New Roman" w:hAnsi="Times New Roman" w:eastAsia="Consolas" w:cs="Times New Roman"/>
          <w:sz w:val="28"/>
          <w:szCs w:val="28"/>
        </w:rPr>
        <w:t xml:space="preserve">   </w:t>
      </w:r>
      <w:r>
        <w:rPr>
          <w:rFonts w:hint="default" w:ascii="Times New Roman" w:hAnsi="Times New Roman" w:eastAsia="Consolas" w:cs="Times New Roman"/>
          <w:sz w:val="28"/>
          <w:szCs w:val="28"/>
          <w:lang w:val="en-US"/>
        </w:rPr>
        <w:t>Hà Nội, 07/202</w:t>
      </w:r>
      <w:r>
        <w:rPr>
          <w:rFonts w:hint="default" w:hAnsi="Times New Roman" w:eastAsia="Consolas" w:cs="Times New Roman"/>
          <w:sz w:val="28"/>
          <w:szCs w:val="28"/>
          <w:lang w:val="en-US"/>
        </w:rPr>
        <w:t>6</w:t>
      </w:r>
    </w:p>
    <w:p w14:paraId="102554DB">
      <w:pPr>
        <w:pStyle w:val="12"/>
        <w:keepNext w:val="0"/>
        <w:keepLines w:val="0"/>
        <w:pageBreakBefore w:val="0"/>
        <w:widowControl/>
        <w:tabs>
          <w:tab w:val="right" w:leader="dot" w:pos="8640"/>
        </w:tabs>
        <w:kinsoku/>
        <w:wordWrap/>
        <w:overflowPunct/>
        <w:topLinePunct w:val="0"/>
        <w:autoSpaceDE/>
        <w:autoSpaceDN/>
        <w:bidi w:val="0"/>
        <w:adjustRightInd/>
        <w:snapToGrid/>
        <w:spacing w:before="0" w:beforeLines="300" w:line="288" w:lineRule="auto"/>
        <w:textAlignment w:val="auto"/>
      </w:pPr>
      <w:r>
        <w:rPr>
          <w:rStyle w:val="16"/>
          <w:rFonts w:hint="default"/>
          <w:lang w:val="vi-VN"/>
        </w:rPr>
        <w:t>MỤC LỤC</w:t>
      </w:r>
      <w:r>
        <w:rPr>
          <w:rStyle w:val="16"/>
        </w:rPr>
        <w:br w:type="textWrapping"/>
      </w:r>
      <w:r>
        <w:fldChar w:fldCharType="begin"/>
      </w:r>
      <w:r>
        <w:instrText xml:space="preserve">TOC \o "1-3" \h \u </w:instrText>
      </w:r>
      <w:r>
        <w:fldChar w:fldCharType="separate"/>
      </w:r>
      <w:r>
        <w:fldChar w:fldCharType="begin"/>
      </w:r>
      <w:r>
        <w:instrText xml:space="preserve"> HYPERLINK \l _Toc27957 </w:instrText>
      </w:r>
      <w:r>
        <w:fldChar w:fldCharType="separate"/>
      </w:r>
      <w:r>
        <w:rPr>
          <w:rFonts w:hint="default"/>
          <w:lang w:val="vi-VN"/>
        </w:rPr>
        <w:t>DANH MỤC HÌNH ẢNH</w:t>
      </w:r>
      <w:r>
        <w:tab/>
      </w:r>
      <w:r>
        <w:fldChar w:fldCharType="begin"/>
      </w:r>
      <w:r>
        <w:instrText xml:space="preserve"> PAGEREF _Toc27957 \h </w:instrText>
      </w:r>
      <w:r>
        <w:fldChar w:fldCharType="separate"/>
      </w:r>
      <w:r>
        <w:t>4</w:t>
      </w:r>
      <w:r>
        <w:fldChar w:fldCharType="end"/>
      </w:r>
      <w:r>
        <w:fldChar w:fldCharType="end"/>
      </w:r>
    </w:p>
    <w:p w14:paraId="51FAF2F4">
      <w:pPr>
        <w:pStyle w:val="12"/>
        <w:tabs>
          <w:tab w:val="right" w:leader="dot" w:pos="8640"/>
        </w:tabs>
      </w:pPr>
      <w:r>
        <w:fldChar w:fldCharType="begin"/>
      </w:r>
      <w:r>
        <w:instrText xml:space="preserve"> HYPERLINK \l _Toc19807 </w:instrText>
      </w:r>
      <w:r>
        <w:fldChar w:fldCharType="separate"/>
      </w:r>
      <w:r>
        <w:t>DANH MỤC TỪ VIẾT TẮT</w:t>
      </w:r>
      <w:r>
        <w:tab/>
      </w:r>
      <w:r>
        <w:fldChar w:fldCharType="begin"/>
      </w:r>
      <w:r>
        <w:instrText xml:space="preserve"> PAGEREF _Toc19807 \h </w:instrText>
      </w:r>
      <w:r>
        <w:fldChar w:fldCharType="separate"/>
      </w:r>
      <w:r>
        <w:t>4</w:t>
      </w:r>
      <w:r>
        <w:fldChar w:fldCharType="end"/>
      </w:r>
      <w:r>
        <w:fldChar w:fldCharType="end"/>
      </w:r>
    </w:p>
    <w:p w14:paraId="582DF98B">
      <w:pPr>
        <w:pStyle w:val="12"/>
        <w:tabs>
          <w:tab w:val="right" w:leader="dot" w:pos="8640"/>
        </w:tabs>
      </w:pPr>
      <w:r>
        <w:fldChar w:fldCharType="begin"/>
      </w:r>
      <w:r>
        <w:instrText xml:space="preserve"> HYPERLINK \l _Toc20503 </w:instrText>
      </w:r>
      <w:r>
        <w:fldChar w:fldCharType="separate"/>
      </w:r>
      <w:r>
        <w:t>LỜI MỞ ĐẦU</w:t>
      </w:r>
      <w:r>
        <w:tab/>
      </w:r>
      <w:r>
        <w:fldChar w:fldCharType="begin"/>
      </w:r>
      <w:r>
        <w:instrText xml:space="preserve"> PAGEREF _Toc20503 \h </w:instrText>
      </w:r>
      <w:r>
        <w:fldChar w:fldCharType="separate"/>
      </w:r>
      <w:r>
        <w:t>6</w:t>
      </w:r>
      <w:r>
        <w:fldChar w:fldCharType="end"/>
      </w:r>
      <w:r>
        <w:fldChar w:fldCharType="end"/>
      </w:r>
    </w:p>
    <w:p w14:paraId="15368F84">
      <w:pPr>
        <w:pStyle w:val="14"/>
        <w:tabs>
          <w:tab w:val="right" w:leader="dot" w:pos="8640"/>
        </w:tabs>
      </w:pPr>
      <w:r>
        <w:fldChar w:fldCharType="begin"/>
      </w:r>
      <w:r>
        <w:instrText xml:space="preserve"> HYPERLINK \l _Toc26618 </w:instrText>
      </w:r>
      <w:r>
        <w:fldChar w:fldCharType="separate"/>
      </w:r>
      <w:r>
        <w:t>1. Tính cấp thiết của đề tài</w:t>
      </w:r>
      <w:r>
        <w:tab/>
      </w:r>
      <w:r>
        <w:fldChar w:fldCharType="begin"/>
      </w:r>
      <w:r>
        <w:instrText xml:space="preserve"> PAGEREF _Toc26618 \h </w:instrText>
      </w:r>
      <w:r>
        <w:fldChar w:fldCharType="separate"/>
      </w:r>
      <w:r>
        <w:t>6</w:t>
      </w:r>
      <w:r>
        <w:fldChar w:fldCharType="end"/>
      </w:r>
      <w:r>
        <w:fldChar w:fldCharType="end"/>
      </w:r>
    </w:p>
    <w:p w14:paraId="7C71E8A1">
      <w:pPr>
        <w:pStyle w:val="14"/>
        <w:tabs>
          <w:tab w:val="right" w:leader="dot" w:pos="8640"/>
        </w:tabs>
      </w:pPr>
      <w:r>
        <w:fldChar w:fldCharType="begin"/>
      </w:r>
      <w:r>
        <w:instrText xml:space="preserve"> HYPERLINK \l _Toc25372 </w:instrText>
      </w:r>
      <w:r>
        <w:fldChar w:fldCharType="separate"/>
      </w:r>
      <w:r>
        <w:t>2. Mục tiêu nghiên cứu</w:t>
      </w:r>
      <w:r>
        <w:tab/>
      </w:r>
      <w:r>
        <w:fldChar w:fldCharType="begin"/>
      </w:r>
      <w:r>
        <w:instrText xml:space="preserve"> PAGEREF _Toc25372 \h </w:instrText>
      </w:r>
      <w:r>
        <w:fldChar w:fldCharType="separate"/>
      </w:r>
      <w:r>
        <w:t>6</w:t>
      </w:r>
      <w:r>
        <w:fldChar w:fldCharType="end"/>
      </w:r>
      <w:r>
        <w:fldChar w:fldCharType="end"/>
      </w:r>
    </w:p>
    <w:p w14:paraId="3A4A423B">
      <w:pPr>
        <w:pStyle w:val="14"/>
        <w:tabs>
          <w:tab w:val="right" w:leader="dot" w:pos="8640"/>
        </w:tabs>
      </w:pPr>
      <w:r>
        <w:fldChar w:fldCharType="begin"/>
      </w:r>
      <w:r>
        <w:instrText xml:space="preserve"> HYPERLINK \l _Toc130 </w:instrText>
      </w:r>
      <w:r>
        <w:fldChar w:fldCharType="separate"/>
      </w:r>
      <w:r>
        <w:t>3. Cấu trúc của Đồ án tốt nghiệp</w:t>
      </w:r>
      <w:r>
        <w:tab/>
      </w:r>
      <w:r>
        <w:fldChar w:fldCharType="begin"/>
      </w:r>
      <w:r>
        <w:instrText xml:space="preserve"> PAGEREF _Toc130 \h </w:instrText>
      </w:r>
      <w:r>
        <w:fldChar w:fldCharType="separate"/>
      </w:r>
      <w:r>
        <w:t>6</w:t>
      </w:r>
      <w:r>
        <w:fldChar w:fldCharType="end"/>
      </w:r>
      <w:r>
        <w:fldChar w:fldCharType="end"/>
      </w:r>
    </w:p>
    <w:p w14:paraId="73CAABE2">
      <w:pPr>
        <w:pStyle w:val="12"/>
        <w:tabs>
          <w:tab w:val="right" w:leader="dot" w:pos="8640"/>
        </w:tabs>
      </w:pPr>
      <w:r>
        <w:fldChar w:fldCharType="begin"/>
      </w:r>
      <w:r>
        <w:instrText xml:space="preserve"> HYPERLINK \l _Toc13918 </w:instrText>
      </w:r>
      <w:r>
        <w:fldChar w:fldCharType="separate"/>
      </w:r>
      <w:r>
        <w:t>CHƯƠNG 1: TỔNG QUAN VỀ LĨNH VỰC &amp; BỐI CẢNH DỰ ÁN</w:t>
      </w:r>
      <w:r>
        <w:tab/>
      </w:r>
      <w:r>
        <w:fldChar w:fldCharType="begin"/>
      </w:r>
      <w:r>
        <w:instrText xml:space="preserve"> PAGEREF _Toc13918 \h </w:instrText>
      </w:r>
      <w:r>
        <w:fldChar w:fldCharType="separate"/>
      </w:r>
      <w:r>
        <w:t>8</w:t>
      </w:r>
      <w:r>
        <w:fldChar w:fldCharType="end"/>
      </w:r>
      <w:r>
        <w:fldChar w:fldCharType="end"/>
      </w:r>
    </w:p>
    <w:p w14:paraId="65B4954D">
      <w:pPr>
        <w:pStyle w:val="13"/>
        <w:tabs>
          <w:tab w:val="right" w:leader="dot" w:pos="8640"/>
        </w:tabs>
      </w:pPr>
      <w:r>
        <w:fldChar w:fldCharType="begin"/>
      </w:r>
      <w:r>
        <w:instrText xml:space="preserve"> HYPERLINK \l _Toc31572 </w:instrText>
      </w:r>
      <w:r>
        <w:fldChar w:fldCharType="separate"/>
      </w:r>
      <w:r>
        <w:t>1.1. Khái niệm tổng quan về lĩnh vực dịch vụ giặt là/giặt sấy tự động và sự phát triển của các nền tảng trực tuyến</w:t>
      </w:r>
      <w:r>
        <w:tab/>
      </w:r>
      <w:r>
        <w:fldChar w:fldCharType="begin"/>
      </w:r>
      <w:r>
        <w:instrText xml:space="preserve"> PAGEREF _Toc31572 \h </w:instrText>
      </w:r>
      <w:r>
        <w:fldChar w:fldCharType="separate"/>
      </w:r>
      <w:r>
        <w:t>8</w:t>
      </w:r>
      <w:r>
        <w:fldChar w:fldCharType="end"/>
      </w:r>
      <w:r>
        <w:fldChar w:fldCharType="end"/>
      </w:r>
    </w:p>
    <w:p w14:paraId="61A89DB8">
      <w:pPr>
        <w:pStyle w:val="14"/>
        <w:tabs>
          <w:tab w:val="right" w:leader="dot" w:pos="8640"/>
        </w:tabs>
      </w:pPr>
      <w:r>
        <w:fldChar w:fldCharType="begin"/>
      </w:r>
      <w:r>
        <w:instrText xml:space="preserve"> HYPERLINK \l _Toc1730 </w:instrText>
      </w:r>
      <w:r>
        <w:fldChar w:fldCharType="separate"/>
      </w:r>
      <w:r>
        <w:t>1.1.1. Khái niệm và Bối cảnh thị trường</w:t>
      </w:r>
      <w:r>
        <w:tab/>
      </w:r>
      <w:r>
        <w:fldChar w:fldCharType="begin"/>
      </w:r>
      <w:r>
        <w:instrText xml:space="preserve"> PAGEREF _Toc1730 \h </w:instrText>
      </w:r>
      <w:r>
        <w:fldChar w:fldCharType="separate"/>
      </w:r>
      <w:r>
        <w:t>8</w:t>
      </w:r>
      <w:r>
        <w:fldChar w:fldCharType="end"/>
      </w:r>
      <w:r>
        <w:fldChar w:fldCharType="end"/>
      </w:r>
    </w:p>
    <w:p w14:paraId="3B6A0831">
      <w:pPr>
        <w:pStyle w:val="14"/>
        <w:tabs>
          <w:tab w:val="right" w:leader="dot" w:pos="8640"/>
        </w:tabs>
      </w:pPr>
      <w:r>
        <w:fldChar w:fldCharType="begin"/>
      </w:r>
      <w:r>
        <w:instrText xml:space="preserve"> HYPERLINK \l _Toc27576 </w:instrText>
      </w:r>
      <w:r>
        <w:fldChar w:fldCharType="separate"/>
      </w:r>
      <w:r>
        <w:t>1.1.2. Các mô hình kinh doanh chính trong lĩnh vực giặt sấy</w:t>
      </w:r>
      <w:r>
        <w:tab/>
      </w:r>
      <w:r>
        <w:fldChar w:fldCharType="begin"/>
      </w:r>
      <w:r>
        <w:instrText xml:space="preserve"> PAGEREF _Toc27576 \h </w:instrText>
      </w:r>
      <w:r>
        <w:fldChar w:fldCharType="separate"/>
      </w:r>
      <w:r>
        <w:t>8</w:t>
      </w:r>
      <w:r>
        <w:fldChar w:fldCharType="end"/>
      </w:r>
      <w:r>
        <w:fldChar w:fldCharType="end"/>
      </w:r>
    </w:p>
    <w:p w14:paraId="26B33AE7">
      <w:pPr>
        <w:pStyle w:val="14"/>
        <w:tabs>
          <w:tab w:val="right" w:leader="dot" w:pos="8640"/>
        </w:tabs>
      </w:pPr>
      <w:r>
        <w:fldChar w:fldCharType="begin"/>
      </w:r>
      <w:r>
        <w:instrText xml:space="preserve"> HYPERLINK \l _Toc9349 </w:instrText>
      </w:r>
      <w:r>
        <w:fldChar w:fldCharType="separate"/>
      </w:r>
      <w:r>
        <w:t>1.1.3. Lịch sử phát triển và giai đoạn bùng nổ công nghệ</w:t>
      </w:r>
      <w:r>
        <w:tab/>
      </w:r>
      <w:r>
        <w:fldChar w:fldCharType="begin"/>
      </w:r>
      <w:r>
        <w:instrText xml:space="preserve"> PAGEREF _Toc9349 \h </w:instrText>
      </w:r>
      <w:r>
        <w:fldChar w:fldCharType="separate"/>
      </w:r>
      <w:r>
        <w:t>9</w:t>
      </w:r>
      <w:r>
        <w:fldChar w:fldCharType="end"/>
      </w:r>
      <w:r>
        <w:fldChar w:fldCharType="end"/>
      </w:r>
    </w:p>
    <w:p w14:paraId="1C76F08F">
      <w:pPr>
        <w:pStyle w:val="13"/>
        <w:tabs>
          <w:tab w:val="right" w:leader="dot" w:pos="8640"/>
        </w:tabs>
      </w:pPr>
      <w:r>
        <w:fldChar w:fldCharType="begin"/>
      </w:r>
      <w:r>
        <w:instrText xml:space="preserve"> HYPERLINK \l _Toc2756 </w:instrText>
      </w:r>
      <w:r>
        <w:fldChar w:fldCharType="separate"/>
      </w:r>
      <w:r>
        <w:t>1.2. Giới thiệu các nền tảng/hệ thống tương tự hiện nay</w:t>
      </w:r>
      <w:r>
        <w:tab/>
      </w:r>
      <w:r>
        <w:fldChar w:fldCharType="begin"/>
      </w:r>
      <w:r>
        <w:instrText xml:space="preserve"> PAGEREF _Toc2756 \h </w:instrText>
      </w:r>
      <w:r>
        <w:fldChar w:fldCharType="separate"/>
      </w:r>
      <w:r>
        <w:t>10</w:t>
      </w:r>
      <w:r>
        <w:fldChar w:fldCharType="end"/>
      </w:r>
      <w:r>
        <w:fldChar w:fldCharType="end"/>
      </w:r>
    </w:p>
    <w:p w14:paraId="499574FE">
      <w:pPr>
        <w:pStyle w:val="13"/>
        <w:tabs>
          <w:tab w:val="right" w:leader="dot" w:pos="8640"/>
        </w:tabs>
      </w:pPr>
      <w:r>
        <w:fldChar w:fldCharType="begin"/>
      </w:r>
      <w:r>
        <w:instrText xml:space="preserve"> HYPERLINK \l _Toc3845 </w:instrText>
      </w:r>
      <w:r>
        <w:fldChar w:fldCharType="separate"/>
      </w:r>
      <w:r>
        <w:t>1.3. Các giải pháp Kỹ thuật &amp; Hạ tầng hỗ trợ trong dự án</w:t>
      </w:r>
      <w:r>
        <w:tab/>
      </w:r>
      <w:r>
        <w:fldChar w:fldCharType="begin"/>
      </w:r>
      <w:r>
        <w:instrText xml:space="preserve"> PAGEREF _Toc3845 \h </w:instrText>
      </w:r>
      <w:r>
        <w:fldChar w:fldCharType="separate"/>
      </w:r>
      <w:r>
        <w:t>11</w:t>
      </w:r>
      <w:r>
        <w:fldChar w:fldCharType="end"/>
      </w:r>
      <w:r>
        <w:fldChar w:fldCharType="end"/>
      </w:r>
    </w:p>
    <w:p w14:paraId="23E104B9">
      <w:pPr>
        <w:pStyle w:val="13"/>
        <w:tabs>
          <w:tab w:val="right" w:leader="dot" w:pos="8640"/>
        </w:tabs>
      </w:pPr>
      <w:r>
        <w:fldChar w:fldCharType="begin"/>
      </w:r>
      <w:r>
        <w:instrText xml:space="preserve"> HYPERLINK \l _Toc25205 </w:instrText>
      </w:r>
      <w:r>
        <w:fldChar w:fldCharType="separate"/>
      </w:r>
      <w:r>
        <w:t>1.4. Vấn đề An toàn &amp; Bảo mật thông tin trong hệ thống</w:t>
      </w:r>
      <w:r>
        <w:tab/>
      </w:r>
      <w:r>
        <w:fldChar w:fldCharType="begin"/>
      </w:r>
      <w:r>
        <w:instrText xml:space="preserve"> PAGEREF _Toc25205 \h </w:instrText>
      </w:r>
      <w:r>
        <w:fldChar w:fldCharType="separate"/>
      </w:r>
      <w:r>
        <w:t>12</w:t>
      </w:r>
      <w:r>
        <w:fldChar w:fldCharType="end"/>
      </w:r>
      <w:r>
        <w:fldChar w:fldCharType="end"/>
      </w:r>
    </w:p>
    <w:p w14:paraId="289E20E4">
      <w:pPr>
        <w:pStyle w:val="14"/>
        <w:tabs>
          <w:tab w:val="right" w:leader="dot" w:pos="8640"/>
        </w:tabs>
      </w:pPr>
      <w:r>
        <w:fldChar w:fldCharType="begin"/>
      </w:r>
      <w:r>
        <w:instrText xml:space="preserve"> HYPERLINK \l _Toc30719 </w:instrText>
      </w:r>
      <w:r>
        <w:fldChar w:fldCharType="separate"/>
      </w:r>
      <w:r>
        <w:t>1.4.1. Tấn công SQL Injection</w:t>
      </w:r>
      <w:r>
        <w:tab/>
      </w:r>
      <w:r>
        <w:fldChar w:fldCharType="begin"/>
      </w:r>
      <w:r>
        <w:instrText xml:space="preserve"> PAGEREF _Toc30719 \h </w:instrText>
      </w:r>
      <w:r>
        <w:fldChar w:fldCharType="separate"/>
      </w:r>
      <w:r>
        <w:t>12</w:t>
      </w:r>
      <w:r>
        <w:fldChar w:fldCharType="end"/>
      </w:r>
      <w:r>
        <w:fldChar w:fldCharType="end"/>
      </w:r>
    </w:p>
    <w:p w14:paraId="3A706C21">
      <w:pPr>
        <w:pStyle w:val="14"/>
        <w:tabs>
          <w:tab w:val="right" w:leader="dot" w:pos="8640"/>
        </w:tabs>
      </w:pPr>
      <w:r>
        <w:fldChar w:fldCharType="begin"/>
      </w:r>
      <w:r>
        <w:instrText xml:space="preserve"> HYPERLINK \l _Toc13949 </w:instrText>
      </w:r>
      <w:r>
        <w:fldChar w:fldCharType="separate"/>
      </w:r>
      <w:r>
        <w:t>1.4.2. Tấn công Cross-Site Scripting (XSS)</w:t>
      </w:r>
      <w:r>
        <w:tab/>
      </w:r>
      <w:r>
        <w:fldChar w:fldCharType="begin"/>
      </w:r>
      <w:r>
        <w:instrText xml:space="preserve"> PAGEREF _Toc13949 \h </w:instrText>
      </w:r>
      <w:r>
        <w:fldChar w:fldCharType="separate"/>
      </w:r>
      <w:r>
        <w:t>12</w:t>
      </w:r>
      <w:r>
        <w:fldChar w:fldCharType="end"/>
      </w:r>
      <w:r>
        <w:fldChar w:fldCharType="end"/>
      </w:r>
    </w:p>
    <w:p w14:paraId="1018CB33">
      <w:pPr>
        <w:pStyle w:val="14"/>
        <w:tabs>
          <w:tab w:val="right" w:leader="dot" w:pos="8640"/>
        </w:tabs>
      </w:pPr>
      <w:r>
        <w:fldChar w:fldCharType="begin"/>
      </w:r>
      <w:r>
        <w:instrText xml:space="preserve"> HYPERLINK \l _Toc12704 </w:instrText>
      </w:r>
      <w:r>
        <w:fldChar w:fldCharType="separate"/>
      </w:r>
      <w:r>
        <w:t>1.4.3. Tấn công Brute Force &amp; Khai thác API quá tải (Spam/Bots/DDoS)</w:t>
      </w:r>
      <w:r>
        <w:tab/>
      </w:r>
      <w:r>
        <w:fldChar w:fldCharType="begin"/>
      </w:r>
      <w:r>
        <w:instrText xml:space="preserve"> PAGEREF _Toc12704 \h </w:instrText>
      </w:r>
      <w:r>
        <w:fldChar w:fldCharType="separate"/>
      </w:r>
      <w:r>
        <w:t>13</w:t>
      </w:r>
      <w:r>
        <w:fldChar w:fldCharType="end"/>
      </w:r>
      <w:r>
        <w:fldChar w:fldCharType="end"/>
      </w:r>
    </w:p>
    <w:p w14:paraId="05561EBB">
      <w:pPr>
        <w:pStyle w:val="14"/>
        <w:tabs>
          <w:tab w:val="right" w:leader="dot" w:pos="8640"/>
        </w:tabs>
      </w:pPr>
      <w:r>
        <w:fldChar w:fldCharType="begin"/>
      </w:r>
      <w:r>
        <w:instrText xml:space="preserve"> HYPERLINK \l _Toc16533 </w:instrText>
      </w:r>
      <w:r>
        <w:fldChar w:fldCharType="separate"/>
      </w:r>
      <w:r>
        <w:t>1.4.4. Đánh cắp phiên làm việc và Giả mạo yêu cầu (Session Hijacking &amp; XSRF)</w:t>
      </w:r>
      <w:r>
        <w:tab/>
      </w:r>
      <w:r>
        <w:fldChar w:fldCharType="begin"/>
      </w:r>
      <w:r>
        <w:instrText xml:space="preserve"> PAGEREF _Toc16533 \h </w:instrText>
      </w:r>
      <w:r>
        <w:fldChar w:fldCharType="separate"/>
      </w:r>
      <w:r>
        <w:t>13</w:t>
      </w:r>
      <w:r>
        <w:fldChar w:fldCharType="end"/>
      </w:r>
      <w:r>
        <w:fldChar w:fldCharType="end"/>
      </w:r>
    </w:p>
    <w:p w14:paraId="416471F0">
      <w:pPr>
        <w:pStyle w:val="13"/>
        <w:tabs>
          <w:tab w:val="right" w:leader="dot" w:pos="8640"/>
        </w:tabs>
      </w:pPr>
      <w:r>
        <w:fldChar w:fldCharType="begin"/>
      </w:r>
      <w:r>
        <w:instrText xml:space="preserve"> HYPERLINK \l _Toc26123 </w:instrText>
      </w:r>
      <w:r>
        <w:fldChar w:fldCharType="separate"/>
      </w:r>
      <w:r>
        <w:t>1.5. Kết luận Chương 1</w:t>
      </w:r>
      <w:r>
        <w:tab/>
      </w:r>
      <w:r>
        <w:fldChar w:fldCharType="begin"/>
      </w:r>
      <w:r>
        <w:instrText xml:space="preserve"> PAGEREF _Toc26123 \h </w:instrText>
      </w:r>
      <w:r>
        <w:fldChar w:fldCharType="separate"/>
      </w:r>
      <w:r>
        <w:t>14</w:t>
      </w:r>
      <w:r>
        <w:fldChar w:fldCharType="end"/>
      </w:r>
      <w:r>
        <w:fldChar w:fldCharType="end"/>
      </w:r>
    </w:p>
    <w:p w14:paraId="1E899103">
      <w:pPr>
        <w:pStyle w:val="12"/>
        <w:tabs>
          <w:tab w:val="right" w:leader="dot" w:pos="8640"/>
        </w:tabs>
      </w:pPr>
      <w:r>
        <w:fldChar w:fldCharType="begin"/>
      </w:r>
      <w:r>
        <w:instrText xml:space="preserve"> HYPERLINK \l _Toc17497 </w:instrText>
      </w:r>
      <w:r>
        <w:fldChar w:fldCharType="separate"/>
      </w:r>
      <w:r>
        <w:t>CHƯƠNG 2: PHÂN TÍCH YÊU CẦU VÀ THIẾT KẾ HỆ THỐNG</w:t>
      </w:r>
      <w:r>
        <w:tab/>
      </w:r>
      <w:r>
        <w:fldChar w:fldCharType="begin"/>
      </w:r>
      <w:r>
        <w:instrText xml:space="preserve"> PAGEREF _Toc17497 \h </w:instrText>
      </w:r>
      <w:r>
        <w:fldChar w:fldCharType="separate"/>
      </w:r>
      <w:r>
        <w:t>14</w:t>
      </w:r>
      <w:r>
        <w:fldChar w:fldCharType="end"/>
      </w:r>
      <w:r>
        <w:fldChar w:fldCharType="end"/>
      </w:r>
    </w:p>
    <w:p w14:paraId="047520FE">
      <w:pPr>
        <w:pStyle w:val="13"/>
        <w:tabs>
          <w:tab w:val="right" w:leader="dot" w:pos="8640"/>
        </w:tabs>
      </w:pPr>
      <w:r>
        <w:fldChar w:fldCharType="begin"/>
      </w:r>
      <w:r>
        <w:instrText xml:space="preserve"> HYPERLINK \l _Toc11345 </w:instrText>
      </w:r>
      <w:r>
        <w:fldChar w:fldCharType="separate"/>
      </w:r>
      <w:r>
        <w:t>2.1. Xác định các yêu cầu của hệ thống</w:t>
      </w:r>
      <w:r>
        <w:tab/>
      </w:r>
      <w:r>
        <w:fldChar w:fldCharType="begin"/>
      </w:r>
      <w:r>
        <w:instrText xml:space="preserve"> PAGEREF _Toc11345 \h </w:instrText>
      </w:r>
      <w:r>
        <w:fldChar w:fldCharType="separate"/>
      </w:r>
      <w:r>
        <w:t>14</w:t>
      </w:r>
      <w:r>
        <w:fldChar w:fldCharType="end"/>
      </w:r>
      <w:r>
        <w:fldChar w:fldCharType="end"/>
      </w:r>
    </w:p>
    <w:p w14:paraId="3BC0AF0B">
      <w:pPr>
        <w:pStyle w:val="14"/>
        <w:tabs>
          <w:tab w:val="right" w:leader="dot" w:pos="8640"/>
        </w:tabs>
      </w:pPr>
      <w:r>
        <w:fldChar w:fldCharType="begin"/>
      </w:r>
      <w:r>
        <w:instrText xml:space="preserve"> HYPERLINK \l _Toc24304 </w:instrText>
      </w:r>
      <w:r>
        <w:fldChar w:fldCharType="separate"/>
      </w:r>
      <w:r>
        <w:t>2.1.1. Mô tả kiến trúc hệ thống 3 tầng</w:t>
      </w:r>
      <w:r>
        <w:tab/>
      </w:r>
      <w:r>
        <w:fldChar w:fldCharType="begin"/>
      </w:r>
      <w:r>
        <w:instrText xml:space="preserve"> PAGEREF _Toc24304 \h </w:instrText>
      </w:r>
      <w:r>
        <w:fldChar w:fldCharType="separate"/>
      </w:r>
      <w:r>
        <w:t>14</w:t>
      </w:r>
      <w:r>
        <w:fldChar w:fldCharType="end"/>
      </w:r>
      <w:r>
        <w:fldChar w:fldCharType="end"/>
      </w:r>
    </w:p>
    <w:p w14:paraId="488AC619">
      <w:pPr>
        <w:pStyle w:val="14"/>
        <w:tabs>
          <w:tab w:val="right" w:leader="dot" w:pos="8640"/>
        </w:tabs>
      </w:pPr>
      <w:r>
        <w:fldChar w:fldCharType="begin"/>
      </w:r>
      <w:r>
        <w:instrText xml:space="preserve"> HYPERLINK \l _Toc28142 </w:instrText>
      </w:r>
      <w:r>
        <w:fldChar w:fldCharType="separate"/>
      </w:r>
      <w:r>
        <w:t>2.1.2. Xác định danh sách tác nhân hệ thống</w:t>
      </w:r>
      <w:r>
        <w:tab/>
      </w:r>
      <w:r>
        <w:fldChar w:fldCharType="begin"/>
      </w:r>
      <w:r>
        <w:instrText xml:space="preserve"> PAGEREF _Toc28142 \h </w:instrText>
      </w:r>
      <w:r>
        <w:fldChar w:fldCharType="separate"/>
      </w:r>
      <w:r>
        <w:t>16</w:t>
      </w:r>
      <w:r>
        <w:fldChar w:fldCharType="end"/>
      </w:r>
      <w:r>
        <w:fldChar w:fldCharType="end"/>
      </w:r>
    </w:p>
    <w:p w14:paraId="05BEFB8D">
      <w:pPr>
        <w:pStyle w:val="14"/>
        <w:tabs>
          <w:tab w:val="right" w:leader="dot" w:pos="8640"/>
        </w:tabs>
      </w:pPr>
      <w:r>
        <w:fldChar w:fldCharType="begin"/>
      </w:r>
      <w:r>
        <w:instrText xml:space="preserve"> HYPERLINK \l _Toc22803 </w:instrText>
      </w:r>
      <w:r>
        <w:fldChar w:fldCharType="separate"/>
      </w:r>
      <w:r>
        <w:t>2.1.3. Biểu đồ Use Case tổng quan</w:t>
      </w:r>
      <w:r>
        <w:tab/>
      </w:r>
      <w:r>
        <w:fldChar w:fldCharType="begin"/>
      </w:r>
      <w:r>
        <w:instrText xml:space="preserve"> PAGEREF _Toc22803 \h </w:instrText>
      </w:r>
      <w:r>
        <w:fldChar w:fldCharType="separate"/>
      </w:r>
      <w:r>
        <w:t>17</w:t>
      </w:r>
      <w:r>
        <w:fldChar w:fldCharType="end"/>
      </w:r>
      <w:r>
        <w:fldChar w:fldCharType="end"/>
      </w:r>
    </w:p>
    <w:p w14:paraId="3E486FD7">
      <w:pPr>
        <w:pStyle w:val="13"/>
        <w:tabs>
          <w:tab w:val="right" w:leader="dot" w:pos="8640"/>
        </w:tabs>
      </w:pPr>
      <w:r>
        <w:fldChar w:fldCharType="begin"/>
      </w:r>
      <w:r>
        <w:instrText xml:space="preserve"> HYPERLINK \l _Toc26939 </w:instrText>
      </w:r>
      <w:r>
        <w:fldChar w:fldCharType="separate"/>
      </w:r>
      <w:r>
        <w:t>2.2. Phân tích chi tiết yêu cầu chức năng</w:t>
      </w:r>
      <w:r>
        <w:tab/>
      </w:r>
      <w:r>
        <w:fldChar w:fldCharType="begin"/>
      </w:r>
      <w:r>
        <w:instrText xml:space="preserve"> PAGEREF _Toc26939 \h </w:instrText>
      </w:r>
      <w:r>
        <w:fldChar w:fldCharType="separate"/>
      </w:r>
      <w:r>
        <w:t>18</w:t>
      </w:r>
      <w:r>
        <w:fldChar w:fldCharType="end"/>
      </w:r>
      <w:r>
        <w:fldChar w:fldCharType="end"/>
      </w:r>
    </w:p>
    <w:p w14:paraId="05DBDE96">
      <w:pPr>
        <w:pStyle w:val="14"/>
        <w:tabs>
          <w:tab w:val="right" w:leader="dot" w:pos="8640"/>
        </w:tabs>
      </w:pPr>
      <w:r>
        <w:fldChar w:fldCharType="begin"/>
      </w:r>
      <w:r>
        <w:instrText xml:space="preserve"> HYPERLINK \l _Toc13871 </w:instrText>
      </w:r>
      <w:r>
        <w:fldChar w:fldCharType="separate"/>
      </w:r>
      <w:r>
        <w:t>2.2.1. Use Case 1: Đăng nhập &amp; Xác thực hệ thống (JWT + Refresh Token)</w:t>
      </w:r>
      <w:r>
        <w:tab/>
      </w:r>
      <w:r>
        <w:fldChar w:fldCharType="begin"/>
      </w:r>
      <w:r>
        <w:instrText xml:space="preserve"> PAGEREF _Toc13871 \h </w:instrText>
      </w:r>
      <w:r>
        <w:fldChar w:fldCharType="separate"/>
      </w:r>
      <w:r>
        <w:t>18</w:t>
      </w:r>
      <w:r>
        <w:fldChar w:fldCharType="end"/>
      </w:r>
      <w:r>
        <w:fldChar w:fldCharType="end"/>
      </w:r>
    </w:p>
    <w:p w14:paraId="11C2722F">
      <w:pPr>
        <w:pStyle w:val="14"/>
        <w:tabs>
          <w:tab w:val="right" w:leader="dot" w:pos="8640"/>
        </w:tabs>
      </w:pPr>
      <w:r>
        <w:fldChar w:fldCharType="begin"/>
      </w:r>
      <w:r>
        <w:instrText xml:space="preserve"> HYPERLINK \l _Toc16511 </w:instrText>
      </w:r>
      <w:r>
        <w:fldChar w:fldCharType="separate"/>
      </w:r>
      <w:r>
        <w:t>2.2.2. Use Case 2: Quản lý Người dùng &amp; Phân quyền động (Dynamic RBAC)</w:t>
      </w:r>
      <w:r>
        <w:tab/>
      </w:r>
      <w:r>
        <w:fldChar w:fldCharType="begin"/>
      </w:r>
      <w:r>
        <w:instrText xml:space="preserve"> PAGEREF _Toc16511 \h </w:instrText>
      </w:r>
      <w:r>
        <w:fldChar w:fldCharType="separate"/>
      </w:r>
      <w:r>
        <w:t>20</w:t>
      </w:r>
      <w:r>
        <w:fldChar w:fldCharType="end"/>
      </w:r>
      <w:r>
        <w:fldChar w:fldCharType="end"/>
      </w:r>
    </w:p>
    <w:p w14:paraId="286ACEF9">
      <w:pPr>
        <w:pStyle w:val="14"/>
        <w:tabs>
          <w:tab w:val="right" w:leader="dot" w:pos="8640"/>
        </w:tabs>
      </w:pPr>
      <w:r>
        <w:fldChar w:fldCharType="begin"/>
      </w:r>
      <w:r>
        <w:instrText xml:space="preserve"> HYPERLINK \l _Toc20918 </w:instrText>
      </w:r>
      <w:r>
        <w:fldChar w:fldCharType="separate"/>
      </w:r>
      <w:r>
        <w:t>2.2.3. Use Case 3: Quản lý Danh mục Dịch vụ &amp; Gói cước (Services)</w:t>
      </w:r>
      <w:r>
        <w:tab/>
      </w:r>
      <w:r>
        <w:fldChar w:fldCharType="begin"/>
      </w:r>
      <w:r>
        <w:instrText xml:space="preserve"> PAGEREF _Toc20918 \h </w:instrText>
      </w:r>
      <w:r>
        <w:fldChar w:fldCharType="separate"/>
      </w:r>
      <w:r>
        <w:t>21</w:t>
      </w:r>
      <w:r>
        <w:fldChar w:fldCharType="end"/>
      </w:r>
      <w:r>
        <w:fldChar w:fldCharType="end"/>
      </w:r>
    </w:p>
    <w:p w14:paraId="43CAB45A">
      <w:pPr>
        <w:pStyle w:val="14"/>
        <w:tabs>
          <w:tab w:val="right" w:leader="dot" w:pos="8640"/>
        </w:tabs>
      </w:pPr>
      <w:r>
        <w:fldChar w:fldCharType="begin"/>
      </w:r>
      <w:r>
        <w:instrText xml:space="preserve"> HYPERLINK \l _Toc17033 </w:instrText>
      </w:r>
      <w:r>
        <w:fldChar w:fldCharType="separate"/>
      </w:r>
      <w:r>
        <w:t>2.2.4. Use Case 4: Quản lý Thiết bị &amp; Giám sát (Equipment Monitoring)</w:t>
      </w:r>
      <w:r>
        <w:tab/>
      </w:r>
      <w:r>
        <w:fldChar w:fldCharType="begin"/>
      </w:r>
      <w:r>
        <w:instrText xml:space="preserve"> PAGEREF _Toc17033 \h </w:instrText>
      </w:r>
      <w:r>
        <w:fldChar w:fldCharType="separate"/>
      </w:r>
      <w:r>
        <w:t>23</w:t>
      </w:r>
      <w:r>
        <w:fldChar w:fldCharType="end"/>
      </w:r>
      <w:r>
        <w:fldChar w:fldCharType="end"/>
      </w:r>
    </w:p>
    <w:p w14:paraId="1FAC07A9">
      <w:pPr>
        <w:pStyle w:val="14"/>
        <w:tabs>
          <w:tab w:val="right" w:leader="dot" w:pos="8640"/>
        </w:tabs>
      </w:pPr>
      <w:r>
        <w:fldChar w:fldCharType="begin"/>
      </w:r>
      <w:r>
        <w:instrText xml:space="preserve"> HYPERLINK \l _Toc9182 </w:instrText>
      </w:r>
      <w:r>
        <w:fldChar w:fldCharType="separate"/>
      </w:r>
      <w:r>
        <w:t>2.2.5. Use Case 5: Tiếp nhận Đơn hàng &amp; Tính giá tự động (Order Intake)</w:t>
      </w:r>
      <w:r>
        <w:tab/>
      </w:r>
      <w:r>
        <w:fldChar w:fldCharType="begin"/>
      </w:r>
      <w:r>
        <w:instrText xml:space="preserve"> PAGEREF _Toc9182 \h </w:instrText>
      </w:r>
      <w:r>
        <w:fldChar w:fldCharType="separate"/>
      </w:r>
      <w:r>
        <w:t>25</w:t>
      </w:r>
      <w:r>
        <w:fldChar w:fldCharType="end"/>
      </w:r>
      <w:r>
        <w:fldChar w:fldCharType="end"/>
      </w:r>
    </w:p>
    <w:p w14:paraId="30645827">
      <w:pPr>
        <w:pStyle w:val="14"/>
        <w:tabs>
          <w:tab w:val="right" w:leader="dot" w:pos="8640"/>
        </w:tabs>
      </w:pPr>
      <w:r>
        <w:fldChar w:fldCharType="begin"/>
      </w:r>
      <w:r>
        <w:instrText xml:space="preserve"> HYPERLINK \l _Toc16617 </w:instrText>
      </w:r>
      <w:r>
        <w:fldChar w:fldCharType="separate"/>
      </w:r>
      <w:r>
        <w:t>2.2.6. Use Case 6: Điều phối &amp; Gán thiết bị (Dispatching)</w:t>
      </w:r>
      <w:r>
        <w:tab/>
      </w:r>
      <w:r>
        <w:fldChar w:fldCharType="begin"/>
      </w:r>
      <w:r>
        <w:instrText xml:space="preserve"> PAGEREF _Toc16617 \h </w:instrText>
      </w:r>
      <w:r>
        <w:fldChar w:fldCharType="separate"/>
      </w:r>
      <w:r>
        <w:t>27</w:t>
      </w:r>
      <w:r>
        <w:fldChar w:fldCharType="end"/>
      </w:r>
      <w:r>
        <w:fldChar w:fldCharType="end"/>
      </w:r>
    </w:p>
    <w:p w14:paraId="243424D5">
      <w:pPr>
        <w:pStyle w:val="14"/>
        <w:tabs>
          <w:tab w:val="right" w:leader="dot" w:pos="8640"/>
        </w:tabs>
      </w:pPr>
      <w:r>
        <w:fldChar w:fldCharType="begin"/>
      </w:r>
      <w:r>
        <w:instrText xml:space="preserve"> HYPERLINK \l _Toc20821 </w:instrText>
      </w:r>
      <w:r>
        <w:fldChar w:fldCharType="separate"/>
      </w:r>
      <w:r>
        <w:t>2.2.7. Use Case 7: Vận hành Vòng đời đơn hàng &amp; Cảnh báo SLA (State Machine)</w:t>
      </w:r>
      <w:r>
        <w:tab/>
      </w:r>
      <w:r>
        <w:fldChar w:fldCharType="begin"/>
      </w:r>
      <w:r>
        <w:instrText xml:space="preserve"> PAGEREF _Toc20821 \h </w:instrText>
      </w:r>
      <w:r>
        <w:fldChar w:fldCharType="separate"/>
      </w:r>
      <w:r>
        <w:t>29</w:t>
      </w:r>
      <w:r>
        <w:fldChar w:fldCharType="end"/>
      </w:r>
      <w:r>
        <w:fldChar w:fldCharType="end"/>
      </w:r>
    </w:p>
    <w:p w14:paraId="0EB12A1E">
      <w:pPr>
        <w:pStyle w:val="14"/>
        <w:tabs>
          <w:tab w:val="right" w:leader="dot" w:pos="8640"/>
        </w:tabs>
      </w:pPr>
      <w:r>
        <w:fldChar w:fldCharType="begin"/>
      </w:r>
      <w:r>
        <w:instrText xml:space="preserve"> HYPERLINK \l _Toc10580 </w:instrText>
      </w:r>
      <w:r>
        <w:fldChar w:fldCharType="separate"/>
      </w:r>
      <w:r>
        <w:t>2.2.8. Use Case 8: Quản lý Lưu kho chờ trả đồ (Storage Rack Management)</w:t>
      </w:r>
      <w:r>
        <w:tab/>
      </w:r>
      <w:r>
        <w:fldChar w:fldCharType="begin"/>
      </w:r>
      <w:r>
        <w:instrText xml:space="preserve"> PAGEREF _Toc10580 \h </w:instrText>
      </w:r>
      <w:r>
        <w:fldChar w:fldCharType="separate"/>
      </w:r>
      <w:r>
        <w:t>31</w:t>
      </w:r>
      <w:r>
        <w:fldChar w:fldCharType="end"/>
      </w:r>
      <w:r>
        <w:fldChar w:fldCharType="end"/>
      </w:r>
    </w:p>
    <w:p w14:paraId="1AA45A40">
      <w:pPr>
        <w:pStyle w:val="14"/>
        <w:tabs>
          <w:tab w:val="right" w:leader="dot" w:pos="8640"/>
        </w:tabs>
      </w:pPr>
      <w:r>
        <w:fldChar w:fldCharType="begin"/>
      </w:r>
      <w:r>
        <w:instrText xml:space="preserve"> HYPERLINK \l _Toc1474 </w:instrText>
      </w:r>
      <w:r>
        <w:fldChar w:fldCharType="separate"/>
      </w:r>
      <w:r>
        <w:t>2.2.9. Use Case 9: Quản lý Khách hàng (Customer Management)</w:t>
      </w:r>
      <w:r>
        <w:tab/>
      </w:r>
      <w:r>
        <w:fldChar w:fldCharType="begin"/>
      </w:r>
      <w:r>
        <w:instrText xml:space="preserve"> PAGEREF _Toc1474 \h </w:instrText>
      </w:r>
      <w:r>
        <w:fldChar w:fldCharType="separate"/>
      </w:r>
      <w:r>
        <w:t>33</w:t>
      </w:r>
      <w:r>
        <w:fldChar w:fldCharType="end"/>
      </w:r>
      <w:r>
        <w:fldChar w:fldCharType="end"/>
      </w:r>
    </w:p>
    <w:p w14:paraId="43A50826">
      <w:pPr>
        <w:pStyle w:val="14"/>
        <w:tabs>
          <w:tab w:val="right" w:leader="dot" w:pos="8640"/>
        </w:tabs>
      </w:pPr>
      <w:r>
        <w:fldChar w:fldCharType="begin"/>
      </w:r>
      <w:r>
        <w:instrText xml:space="preserve"> HYPERLINK \l _Toc685 </w:instrText>
      </w:r>
      <w:r>
        <w:fldChar w:fldCharType="separate"/>
      </w:r>
      <w:r>
        <w:t>2.2.10. Use Case 10: Thanh toán &amp; Giao nhận trả đồ (Delivery &amp; Payment)</w:t>
      </w:r>
      <w:r>
        <w:tab/>
      </w:r>
      <w:r>
        <w:fldChar w:fldCharType="begin"/>
      </w:r>
      <w:r>
        <w:instrText xml:space="preserve"> PAGEREF _Toc685 \h </w:instrText>
      </w:r>
      <w:r>
        <w:fldChar w:fldCharType="separate"/>
      </w:r>
      <w:r>
        <w:t>34</w:t>
      </w:r>
      <w:r>
        <w:fldChar w:fldCharType="end"/>
      </w:r>
      <w:r>
        <w:fldChar w:fldCharType="end"/>
      </w:r>
    </w:p>
    <w:p w14:paraId="010895E6">
      <w:pPr>
        <w:pStyle w:val="14"/>
        <w:tabs>
          <w:tab w:val="right" w:leader="dot" w:pos="8640"/>
        </w:tabs>
      </w:pPr>
      <w:r>
        <w:fldChar w:fldCharType="begin"/>
      </w:r>
      <w:r>
        <w:instrText xml:space="preserve"> HYPERLINK \l _Toc22269 </w:instrText>
      </w:r>
      <w:r>
        <w:fldChar w:fldCharType="separate"/>
      </w:r>
      <w:r>
        <w:t>2.2.11. Use Case 11: Dashboard &amp; Báo cáo doanh thu phân tích hiệu suất (Reports)</w:t>
      </w:r>
      <w:r>
        <w:tab/>
      </w:r>
      <w:r>
        <w:fldChar w:fldCharType="begin"/>
      </w:r>
      <w:r>
        <w:instrText xml:space="preserve"> PAGEREF _Toc22269 \h </w:instrText>
      </w:r>
      <w:r>
        <w:fldChar w:fldCharType="separate"/>
      </w:r>
      <w:r>
        <w:t>36</w:t>
      </w:r>
      <w:r>
        <w:fldChar w:fldCharType="end"/>
      </w:r>
      <w:r>
        <w:fldChar w:fldCharType="end"/>
      </w:r>
    </w:p>
    <w:p w14:paraId="59BA521A">
      <w:pPr>
        <w:pStyle w:val="13"/>
        <w:tabs>
          <w:tab w:val="right" w:leader="dot" w:pos="8640"/>
        </w:tabs>
      </w:pPr>
      <w:r>
        <w:fldChar w:fldCharType="begin"/>
      </w:r>
      <w:r>
        <w:instrText xml:space="preserve"> HYPERLINK \l _Toc13254 </w:instrText>
      </w:r>
      <w:r>
        <w:fldChar w:fldCharType="separate"/>
      </w:r>
      <w:r>
        <w:t>2.3. Phân tích các yêu cầu phi chức năng</w:t>
      </w:r>
      <w:r>
        <w:tab/>
      </w:r>
      <w:r>
        <w:fldChar w:fldCharType="begin"/>
      </w:r>
      <w:r>
        <w:instrText xml:space="preserve"> PAGEREF _Toc13254 \h </w:instrText>
      </w:r>
      <w:r>
        <w:fldChar w:fldCharType="separate"/>
      </w:r>
      <w:r>
        <w:t>38</w:t>
      </w:r>
      <w:r>
        <w:fldChar w:fldCharType="end"/>
      </w:r>
      <w:r>
        <w:fldChar w:fldCharType="end"/>
      </w:r>
    </w:p>
    <w:p w14:paraId="00046F49">
      <w:pPr>
        <w:pStyle w:val="13"/>
        <w:tabs>
          <w:tab w:val="right" w:leader="dot" w:pos="8640"/>
        </w:tabs>
      </w:pPr>
      <w:r>
        <w:fldChar w:fldCharType="begin"/>
      </w:r>
      <w:r>
        <w:instrText xml:space="preserve"> HYPERLINK \l _Toc8044 </w:instrText>
      </w:r>
      <w:r>
        <w:fldChar w:fldCharType="separate"/>
      </w:r>
      <w:r>
        <w:t>2.4. Thiết kế Cơ sở dữ liệu</w:t>
      </w:r>
      <w:r>
        <w:tab/>
      </w:r>
      <w:r>
        <w:fldChar w:fldCharType="begin"/>
      </w:r>
      <w:r>
        <w:instrText xml:space="preserve"> PAGEREF _Toc8044 \h </w:instrText>
      </w:r>
      <w:r>
        <w:fldChar w:fldCharType="separate"/>
      </w:r>
      <w:r>
        <w:t>39</w:t>
      </w:r>
      <w:r>
        <w:fldChar w:fldCharType="end"/>
      </w:r>
      <w:r>
        <w:fldChar w:fldCharType="end"/>
      </w:r>
    </w:p>
    <w:p w14:paraId="0DC11756">
      <w:pPr>
        <w:pStyle w:val="14"/>
        <w:tabs>
          <w:tab w:val="right" w:leader="dot" w:pos="8640"/>
        </w:tabs>
      </w:pPr>
      <w:r>
        <w:fldChar w:fldCharType="begin"/>
      </w:r>
      <w:r>
        <w:instrText xml:space="preserve"> HYPERLINK \l _Toc26854 </w:instrText>
      </w:r>
      <w:r>
        <w:fldChar w:fldCharType="separate"/>
      </w:r>
      <w:r>
        <w:t>2.4.1. Danh sách các bảng dữ liệu &amp; Thuộc tính chi tiết</w:t>
      </w:r>
      <w:r>
        <w:tab/>
      </w:r>
      <w:r>
        <w:fldChar w:fldCharType="begin"/>
      </w:r>
      <w:r>
        <w:instrText xml:space="preserve"> PAGEREF _Toc26854 \h </w:instrText>
      </w:r>
      <w:r>
        <w:fldChar w:fldCharType="separate"/>
      </w:r>
      <w:r>
        <w:t>39</w:t>
      </w:r>
      <w:r>
        <w:fldChar w:fldCharType="end"/>
      </w:r>
      <w:r>
        <w:fldChar w:fldCharType="end"/>
      </w:r>
    </w:p>
    <w:p w14:paraId="1A921715">
      <w:pPr>
        <w:pStyle w:val="14"/>
        <w:tabs>
          <w:tab w:val="right" w:leader="dot" w:pos="8640"/>
        </w:tabs>
      </w:pPr>
      <w:r>
        <w:fldChar w:fldCharType="begin"/>
      </w:r>
      <w:r>
        <w:instrText xml:space="preserve"> HYPERLINK \l _Toc28648 </w:instrText>
      </w:r>
      <w:r>
        <w:fldChar w:fldCharType="separate"/>
      </w:r>
      <w:r>
        <w:t>2.4.2. Mối quan hệ giữa các bảng trong hệ thống</w:t>
      </w:r>
      <w:r>
        <w:tab/>
      </w:r>
      <w:r>
        <w:fldChar w:fldCharType="begin"/>
      </w:r>
      <w:r>
        <w:instrText xml:space="preserve"> PAGEREF _Toc28648 \h </w:instrText>
      </w:r>
      <w:r>
        <w:fldChar w:fldCharType="separate"/>
      </w:r>
      <w:r>
        <w:t>45</w:t>
      </w:r>
      <w:r>
        <w:fldChar w:fldCharType="end"/>
      </w:r>
      <w:r>
        <w:fldChar w:fldCharType="end"/>
      </w:r>
    </w:p>
    <w:p w14:paraId="54D36AC3">
      <w:pPr>
        <w:pStyle w:val="14"/>
        <w:tabs>
          <w:tab w:val="right" w:leader="dot" w:pos="8640"/>
        </w:tabs>
      </w:pPr>
      <w:r>
        <w:fldChar w:fldCharType="begin"/>
      </w:r>
      <w:r>
        <w:instrText xml:space="preserve"> HYPERLINK \l _Toc22144 </w:instrText>
      </w:r>
      <w:r>
        <w:fldChar w:fldCharType="separate"/>
      </w:r>
      <w:r>
        <w:t>2.4.3. Biểu đồ quan hệ thực thể ERD</w:t>
      </w:r>
      <w:r>
        <w:tab/>
      </w:r>
      <w:r>
        <w:fldChar w:fldCharType="begin"/>
      </w:r>
      <w:r>
        <w:instrText xml:space="preserve"> PAGEREF _Toc22144 \h </w:instrText>
      </w:r>
      <w:r>
        <w:fldChar w:fldCharType="separate"/>
      </w:r>
      <w:r>
        <w:t>46</w:t>
      </w:r>
      <w:r>
        <w:fldChar w:fldCharType="end"/>
      </w:r>
      <w:r>
        <w:fldChar w:fldCharType="end"/>
      </w:r>
    </w:p>
    <w:p w14:paraId="742603F7">
      <w:pPr>
        <w:pStyle w:val="13"/>
        <w:tabs>
          <w:tab w:val="right" w:leader="dot" w:pos="8640"/>
        </w:tabs>
      </w:pPr>
      <w:r>
        <w:fldChar w:fldCharType="begin"/>
      </w:r>
      <w:r>
        <w:instrText xml:space="preserve"> HYPERLINK \l _Toc32270 </w:instrText>
      </w:r>
      <w:r>
        <w:fldChar w:fldCharType="separate"/>
      </w:r>
      <w:r>
        <w:t>2.5. Kết luận Chương 2</w:t>
      </w:r>
      <w:r>
        <w:tab/>
      </w:r>
      <w:r>
        <w:fldChar w:fldCharType="begin"/>
      </w:r>
      <w:r>
        <w:instrText xml:space="preserve"> PAGEREF _Toc32270 \h </w:instrText>
      </w:r>
      <w:r>
        <w:fldChar w:fldCharType="separate"/>
      </w:r>
      <w:r>
        <w:t>47</w:t>
      </w:r>
      <w:r>
        <w:fldChar w:fldCharType="end"/>
      </w:r>
      <w:r>
        <w:fldChar w:fldCharType="end"/>
      </w:r>
    </w:p>
    <w:p w14:paraId="54834869">
      <w:pPr>
        <w:pStyle w:val="12"/>
        <w:tabs>
          <w:tab w:val="right" w:leader="dot" w:pos="8640"/>
        </w:tabs>
      </w:pPr>
      <w:r>
        <w:fldChar w:fldCharType="begin"/>
      </w:r>
      <w:r>
        <w:instrText xml:space="preserve"> HYPERLINK \l _Toc19153 </w:instrText>
      </w:r>
      <w:r>
        <w:fldChar w:fldCharType="separate"/>
      </w:r>
      <w:r>
        <w:t>CHƯƠNG 3: PHÁT TRIỂN VÀ THỬ NGHIỆM HỆ THỐNG</w:t>
      </w:r>
      <w:r>
        <w:tab/>
      </w:r>
      <w:r>
        <w:fldChar w:fldCharType="begin"/>
      </w:r>
      <w:r>
        <w:instrText xml:space="preserve"> PAGEREF _Toc19153 \h </w:instrText>
      </w:r>
      <w:r>
        <w:fldChar w:fldCharType="separate"/>
      </w:r>
      <w:r>
        <w:t>47</w:t>
      </w:r>
      <w:r>
        <w:fldChar w:fldCharType="end"/>
      </w:r>
      <w:r>
        <w:fldChar w:fldCharType="end"/>
      </w:r>
    </w:p>
    <w:p w14:paraId="20456B91">
      <w:pPr>
        <w:pStyle w:val="13"/>
        <w:tabs>
          <w:tab w:val="right" w:leader="dot" w:pos="8640"/>
        </w:tabs>
      </w:pPr>
      <w:r>
        <w:fldChar w:fldCharType="begin"/>
      </w:r>
      <w:r>
        <w:instrText xml:space="preserve"> HYPERLINK \l _Toc23027 </w:instrText>
      </w:r>
      <w:r>
        <w:fldChar w:fldCharType="separate"/>
      </w:r>
      <w:r>
        <w:t>3.1. Công nghệ phát triển hệ thống</w:t>
      </w:r>
      <w:r>
        <w:tab/>
      </w:r>
      <w:r>
        <w:fldChar w:fldCharType="begin"/>
      </w:r>
      <w:r>
        <w:instrText xml:space="preserve"> PAGEREF _Toc23027 \h </w:instrText>
      </w:r>
      <w:r>
        <w:fldChar w:fldCharType="separate"/>
      </w:r>
      <w:r>
        <w:t>47</w:t>
      </w:r>
      <w:r>
        <w:fldChar w:fldCharType="end"/>
      </w:r>
      <w:r>
        <w:fldChar w:fldCharType="end"/>
      </w:r>
    </w:p>
    <w:p w14:paraId="3797BA23">
      <w:pPr>
        <w:pStyle w:val="14"/>
        <w:tabs>
          <w:tab w:val="right" w:leader="dot" w:pos="8640"/>
        </w:tabs>
      </w:pPr>
      <w:r>
        <w:fldChar w:fldCharType="begin"/>
      </w:r>
      <w:r>
        <w:instrText xml:space="preserve"> HYPERLINK \l _Toc19770 </w:instrText>
      </w:r>
      <w:r>
        <w:fldChar w:fldCharType="separate"/>
      </w:r>
      <w:r>
        <w:t>3.1.1. Công nghệ phía Backend — Spring Boot</w:t>
      </w:r>
      <w:r>
        <w:tab/>
      </w:r>
      <w:r>
        <w:fldChar w:fldCharType="begin"/>
      </w:r>
      <w:r>
        <w:instrText xml:space="preserve"> PAGEREF _Toc19770 \h </w:instrText>
      </w:r>
      <w:r>
        <w:fldChar w:fldCharType="separate"/>
      </w:r>
      <w:r>
        <w:t>47</w:t>
      </w:r>
      <w:r>
        <w:fldChar w:fldCharType="end"/>
      </w:r>
      <w:r>
        <w:fldChar w:fldCharType="end"/>
      </w:r>
    </w:p>
    <w:p w14:paraId="72EC2132">
      <w:pPr>
        <w:pStyle w:val="14"/>
        <w:tabs>
          <w:tab w:val="right" w:leader="dot" w:pos="8640"/>
        </w:tabs>
      </w:pPr>
      <w:r>
        <w:fldChar w:fldCharType="begin"/>
      </w:r>
      <w:r>
        <w:instrText xml:space="preserve"> HYPERLINK \l _Toc20110 </w:instrText>
      </w:r>
      <w:r>
        <w:fldChar w:fldCharType="separate"/>
      </w:r>
      <w:r>
        <w:t>3.1.2. Công nghệ phía Frontend — ReactJS &amp; TypeScript</w:t>
      </w:r>
      <w:r>
        <w:tab/>
      </w:r>
      <w:r>
        <w:fldChar w:fldCharType="begin"/>
      </w:r>
      <w:r>
        <w:instrText xml:space="preserve"> PAGEREF _Toc20110 \h </w:instrText>
      </w:r>
      <w:r>
        <w:fldChar w:fldCharType="separate"/>
      </w:r>
      <w:r>
        <w:t>48</w:t>
      </w:r>
      <w:r>
        <w:fldChar w:fldCharType="end"/>
      </w:r>
      <w:r>
        <w:fldChar w:fldCharType="end"/>
      </w:r>
    </w:p>
    <w:p w14:paraId="5D921C84">
      <w:pPr>
        <w:pStyle w:val="14"/>
        <w:tabs>
          <w:tab w:val="right" w:leader="dot" w:pos="8640"/>
        </w:tabs>
      </w:pPr>
      <w:r>
        <w:fldChar w:fldCharType="begin"/>
      </w:r>
      <w:r>
        <w:instrText xml:space="preserve"> HYPERLINK \l _Toc16780 </w:instrText>
      </w:r>
      <w:r>
        <w:fldChar w:fldCharType="separate"/>
      </w:r>
      <w:r>
        <w:t>3.1.3. Thư viện thiết kế giao diện — Tailwind CSS &amp; Ant Design v5</w:t>
      </w:r>
      <w:r>
        <w:tab/>
      </w:r>
      <w:r>
        <w:fldChar w:fldCharType="begin"/>
      </w:r>
      <w:r>
        <w:instrText xml:space="preserve"> PAGEREF _Toc16780 \h </w:instrText>
      </w:r>
      <w:r>
        <w:fldChar w:fldCharType="separate"/>
      </w:r>
      <w:r>
        <w:t>49</w:t>
      </w:r>
      <w:r>
        <w:fldChar w:fldCharType="end"/>
      </w:r>
      <w:r>
        <w:fldChar w:fldCharType="end"/>
      </w:r>
    </w:p>
    <w:p w14:paraId="6C1AF7B7">
      <w:pPr>
        <w:pStyle w:val="13"/>
        <w:tabs>
          <w:tab w:val="right" w:leader="dot" w:pos="8640"/>
        </w:tabs>
      </w:pPr>
      <w:r>
        <w:fldChar w:fldCharType="begin"/>
      </w:r>
      <w:r>
        <w:instrText xml:space="preserve"> HYPERLINK \l _Toc10834 </w:instrText>
      </w:r>
      <w:r>
        <w:fldChar w:fldCharType="separate"/>
      </w:r>
      <w:r>
        <w:t>3.2. Triển khai các giải pháp nghiệp vụ cốt lõi</w:t>
      </w:r>
      <w:r>
        <w:tab/>
      </w:r>
      <w:r>
        <w:fldChar w:fldCharType="begin"/>
      </w:r>
      <w:r>
        <w:instrText xml:space="preserve"> PAGEREF _Toc10834 \h </w:instrText>
      </w:r>
      <w:r>
        <w:fldChar w:fldCharType="separate"/>
      </w:r>
      <w:r>
        <w:t>49</w:t>
      </w:r>
      <w:r>
        <w:fldChar w:fldCharType="end"/>
      </w:r>
      <w:r>
        <w:fldChar w:fldCharType="end"/>
      </w:r>
    </w:p>
    <w:p w14:paraId="6847DBD6">
      <w:pPr>
        <w:pStyle w:val="14"/>
        <w:tabs>
          <w:tab w:val="right" w:leader="dot" w:pos="8640"/>
        </w:tabs>
      </w:pPr>
      <w:r>
        <w:fldChar w:fldCharType="begin"/>
      </w:r>
      <w:r>
        <w:instrText xml:space="preserve"> HYPERLINK \l _Toc30377 </w:instrText>
      </w:r>
      <w:r>
        <w:fldChar w:fldCharType="separate"/>
      </w:r>
      <w:r>
        <w:t>3.2.1. Quản lý vòng đời đơn hàng bằng Máy trạng thái (State Machine)</w:t>
      </w:r>
      <w:r>
        <w:tab/>
      </w:r>
      <w:r>
        <w:fldChar w:fldCharType="begin"/>
      </w:r>
      <w:r>
        <w:instrText xml:space="preserve"> PAGEREF _Toc30377 \h </w:instrText>
      </w:r>
      <w:r>
        <w:fldChar w:fldCharType="separate"/>
      </w:r>
      <w:r>
        <w:t>49</w:t>
      </w:r>
      <w:r>
        <w:fldChar w:fldCharType="end"/>
      </w:r>
      <w:r>
        <w:fldChar w:fldCharType="end"/>
      </w:r>
    </w:p>
    <w:p w14:paraId="6808B09D">
      <w:pPr>
        <w:pStyle w:val="14"/>
        <w:tabs>
          <w:tab w:val="right" w:leader="dot" w:pos="8640"/>
        </w:tabs>
      </w:pPr>
      <w:r>
        <w:fldChar w:fldCharType="begin"/>
      </w:r>
      <w:r>
        <w:instrText xml:space="preserve"> HYPERLINK \l _Toc23001 </w:instrText>
      </w:r>
      <w:r>
        <w:fldChar w:fldCharType="separate"/>
      </w:r>
      <w:r>
        <w:t>3.2.2. Đồng bộ hóa API và Bộ lọc phân quyền động (Dynamic RBAC)</w:t>
      </w:r>
      <w:r>
        <w:tab/>
      </w:r>
      <w:r>
        <w:fldChar w:fldCharType="begin"/>
      </w:r>
      <w:r>
        <w:instrText xml:space="preserve"> PAGEREF _Toc23001 \h </w:instrText>
      </w:r>
      <w:r>
        <w:fldChar w:fldCharType="separate"/>
      </w:r>
      <w:r>
        <w:t>50</w:t>
      </w:r>
      <w:r>
        <w:fldChar w:fldCharType="end"/>
      </w:r>
      <w:r>
        <w:fldChar w:fldCharType="end"/>
      </w:r>
    </w:p>
    <w:p w14:paraId="2F924234">
      <w:pPr>
        <w:pStyle w:val="14"/>
        <w:tabs>
          <w:tab w:val="right" w:leader="dot" w:pos="8640"/>
        </w:tabs>
      </w:pPr>
      <w:r>
        <w:fldChar w:fldCharType="begin"/>
      </w:r>
      <w:r>
        <w:instrText xml:space="preserve"> HYPERLINK \l _Toc798 </w:instrText>
      </w:r>
      <w:r>
        <w:fldChar w:fldCharType="separate"/>
      </w:r>
      <w:r>
        <w:t>3.2.3. Bộ giới hạn tần suất truy cập API (Rate Limiting Interceptor)</w:t>
      </w:r>
      <w:r>
        <w:tab/>
      </w:r>
      <w:r>
        <w:fldChar w:fldCharType="begin"/>
      </w:r>
      <w:r>
        <w:instrText xml:space="preserve"> PAGEREF _Toc798 \h </w:instrText>
      </w:r>
      <w:r>
        <w:fldChar w:fldCharType="separate"/>
      </w:r>
      <w:r>
        <w:t>50</w:t>
      </w:r>
      <w:r>
        <w:fldChar w:fldCharType="end"/>
      </w:r>
      <w:r>
        <w:fldChar w:fldCharType="end"/>
      </w:r>
    </w:p>
    <w:p w14:paraId="6931D3AB">
      <w:pPr>
        <w:pStyle w:val="13"/>
        <w:tabs>
          <w:tab w:val="right" w:leader="dot" w:pos="8640"/>
        </w:tabs>
      </w:pPr>
      <w:r>
        <w:fldChar w:fldCharType="begin"/>
      </w:r>
      <w:r>
        <w:instrText xml:space="preserve"> HYPERLINK \l _Toc19587 </w:instrText>
      </w:r>
      <w:r>
        <w:fldChar w:fldCharType="separate"/>
      </w:r>
      <w:r>
        <w:t>3.3. Thử nghiệm và Đánh giá hiệu quả hệ thống</w:t>
      </w:r>
      <w:r>
        <w:tab/>
      </w:r>
      <w:r>
        <w:fldChar w:fldCharType="begin"/>
      </w:r>
      <w:r>
        <w:instrText xml:space="preserve"> PAGEREF _Toc19587 \h </w:instrText>
      </w:r>
      <w:r>
        <w:fldChar w:fldCharType="separate"/>
      </w:r>
      <w:r>
        <w:t>51</w:t>
      </w:r>
      <w:r>
        <w:fldChar w:fldCharType="end"/>
      </w:r>
      <w:r>
        <w:fldChar w:fldCharType="end"/>
      </w:r>
    </w:p>
    <w:p w14:paraId="4A5A586F">
      <w:pPr>
        <w:pStyle w:val="14"/>
        <w:tabs>
          <w:tab w:val="right" w:leader="dot" w:pos="8640"/>
        </w:tabs>
      </w:pPr>
      <w:r>
        <w:fldChar w:fldCharType="begin"/>
      </w:r>
      <w:r>
        <w:instrText xml:space="preserve"> HYPERLINK \l _Toc10150 </w:instrText>
      </w:r>
      <w:r>
        <w:fldChar w:fldCharType="separate"/>
      </w:r>
      <w:r>
        <w:t>3.3.1. Kịch bản thử nghiệm chi tiết (Test Cases)</w:t>
      </w:r>
      <w:r>
        <w:tab/>
      </w:r>
      <w:r>
        <w:fldChar w:fldCharType="begin"/>
      </w:r>
      <w:r>
        <w:instrText xml:space="preserve"> PAGEREF _Toc10150 \h </w:instrText>
      </w:r>
      <w:r>
        <w:fldChar w:fldCharType="separate"/>
      </w:r>
      <w:r>
        <w:t>51</w:t>
      </w:r>
      <w:r>
        <w:fldChar w:fldCharType="end"/>
      </w:r>
      <w:r>
        <w:fldChar w:fldCharType="end"/>
      </w:r>
    </w:p>
    <w:p w14:paraId="75CCD0A4">
      <w:pPr>
        <w:pStyle w:val="14"/>
        <w:tabs>
          <w:tab w:val="right" w:leader="dot" w:pos="8640"/>
        </w:tabs>
      </w:pPr>
      <w:r>
        <w:fldChar w:fldCharType="begin"/>
      </w:r>
      <w:r>
        <w:instrText xml:space="preserve"> HYPERLINK \l _Toc7034 </w:instrText>
      </w:r>
      <w:r>
        <w:fldChar w:fldCharType="separate"/>
      </w:r>
      <w:r>
        <w:t>3.3.2. Đánh giá tổng quan hiệu quả hệ thống</w:t>
      </w:r>
      <w:r>
        <w:tab/>
      </w:r>
      <w:r>
        <w:fldChar w:fldCharType="begin"/>
      </w:r>
      <w:r>
        <w:instrText xml:space="preserve"> PAGEREF _Toc7034 \h </w:instrText>
      </w:r>
      <w:r>
        <w:fldChar w:fldCharType="separate"/>
      </w:r>
      <w:r>
        <w:t>53</w:t>
      </w:r>
      <w:r>
        <w:fldChar w:fldCharType="end"/>
      </w:r>
      <w:r>
        <w:fldChar w:fldCharType="end"/>
      </w:r>
    </w:p>
    <w:p w14:paraId="32B6C3F1">
      <w:pPr>
        <w:pStyle w:val="13"/>
        <w:tabs>
          <w:tab w:val="right" w:leader="dot" w:pos="8640"/>
        </w:tabs>
      </w:pPr>
      <w:r>
        <w:fldChar w:fldCharType="begin"/>
      </w:r>
      <w:r>
        <w:instrText xml:space="preserve"> HYPERLINK \l _Toc28344 </w:instrText>
      </w:r>
      <w:r>
        <w:fldChar w:fldCharType="separate"/>
      </w:r>
      <w:r>
        <w:t>3.4. Kết luận Chương 3</w:t>
      </w:r>
      <w:r>
        <w:tab/>
      </w:r>
      <w:r>
        <w:fldChar w:fldCharType="begin"/>
      </w:r>
      <w:r>
        <w:instrText xml:space="preserve"> PAGEREF _Toc28344 \h </w:instrText>
      </w:r>
      <w:r>
        <w:fldChar w:fldCharType="separate"/>
      </w:r>
      <w:r>
        <w:t>54</w:t>
      </w:r>
      <w:r>
        <w:fldChar w:fldCharType="end"/>
      </w:r>
      <w:r>
        <w:fldChar w:fldCharType="end"/>
      </w:r>
    </w:p>
    <w:p w14:paraId="7F9BFB2B">
      <w:pPr>
        <w:pStyle w:val="13"/>
        <w:tabs>
          <w:tab w:val="right" w:leader="dot" w:pos="8640"/>
        </w:tabs>
      </w:pPr>
      <w:r>
        <w:fldChar w:fldCharType="begin"/>
      </w:r>
      <w:r>
        <w:instrText xml:space="preserve"> HYPERLINK \l _Toc28032 </w:instrText>
      </w:r>
      <w:r>
        <w:fldChar w:fldCharType="separate"/>
      </w:r>
      <w:r>
        <w:t>KẾT LUẬN VÀ HƯỚNG PHÁT TRIỂN</w:t>
      </w:r>
      <w:r>
        <w:tab/>
      </w:r>
      <w:r>
        <w:fldChar w:fldCharType="begin"/>
      </w:r>
      <w:r>
        <w:instrText xml:space="preserve"> PAGEREF _Toc28032 \h </w:instrText>
      </w:r>
      <w:r>
        <w:fldChar w:fldCharType="separate"/>
      </w:r>
      <w:r>
        <w:t>55</w:t>
      </w:r>
      <w:r>
        <w:fldChar w:fldCharType="end"/>
      </w:r>
      <w:r>
        <w:fldChar w:fldCharType="end"/>
      </w:r>
    </w:p>
    <w:p w14:paraId="4E8BABC7">
      <w:pPr>
        <w:pStyle w:val="14"/>
        <w:tabs>
          <w:tab w:val="right" w:leader="dot" w:pos="8640"/>
        </w:tabs>
      </w:pPr>
      <w:r>
        <w:fldChar w:fldCharType="begin"/>
      </w:r>
      <w:r>
        <w:instrText xml:space="preserve"> HYPERLINK \l _Toc14732 </w:instrText>
      </w:r>
      <w:r>
        <w:fldChar w:fldCharType="separate"/>
      </w:r>
      <w:r>
        <w:t>1. Kết quả đạt được của Đồ án</w:t>
      </w:r>
      <w:r>
        <w:tab/>
      </w:r>
      <w:r>
        <w:fldChar w:fldCharType="begin"/>
      </w:r>
      <w:r>
        <w:instrText xml:space="preserve"> PAGEREF _Toc14732 \h </w:instrText>
      </w:r>
      <w:r>
        <w:fldChar w:fldCharType="separate"/>
      </w:r>
      <w:r>
        <w:t>55</w:t>
      </w:r>
      <w:r>
        <w:fldChar w:fldCharType="end"/>
      </w:r>
      <w:r>
        <w:fldChar w:fldCharType="end"/>
      </w:r>
    </w:p>
    <w:p w14:paraId="7B98E8B1">
      <w:pPr>
        <w:pStyle w:val="14"/>
        <w:tabs>
          <w:tab w:val="right" w:leader="dot" w:pos="8640"/>
        </w:tabs>
      </w:pPr>
      <w:r>
        <w:fldChar w:fldCharType="begin"/>
      </w:r>
      <w:r>
        <w:instrText xml:space="preserve"> HYPERLINK \l _Toc9835 </w:instrText>
      </w:r>
      <w:r>
        <w:fldChar w:fldCharType="separate"/>
      </w:r>
      <w:r>
        <w:t>2. Các hạn chế còn tồn tại</w:t>
      </w:r>
      <w:r>
        <w:tab/>
      </w:r>
      <w:r>
        <w:fldChar w:fldCharType="begin"/>
      </w:r>
      <w:r>
        <w:instrText xml:space="preserve"> PAGEREF _Toc9835 \h </w:instrText>
      </w:r>
      <w:r>
        <w:fldChar w:fldCharType="separate"/>
      </w:r>
      <w:r>
        <w:t>56</w:t>
      </w:r>
      <w:r>
        <w:fldChar w:fldCharType="end"/>
      </w:r>
      <w:r>
        <w:fldChar w:fldCharType="end"/>
      </w:r>
    </w:p>
    <w:p w14:paraId="588CDAD6">
      <w:pPr>
        <w:pStyle w:val="14"/>
        <w:tabs>
          <w:tab w:val="right" w:leader="dot" w:pos="8640"/>
        </w:tabs>
      </w:pPr>
      <w:r>
        <w:fldChar w:fldCharType="begin"/>
      </w:r>
      <w:r>
        <w:instrText xml:space="preserve"> HYPERLINK \l _Toc11835 </w:instrText>
      </w:r>
      <w:r>
        <w:fldChar w:fldCharType="separate"/>
      </w:r>
      <w:r>
        <w:t>3. Hướng phát triển trong tương lai</w:t>
      </w:r>
      <w:r>
        <w:tab/>
      </w:r>
      <w:r>
        <w:fldChar w:fldCharType="begin"/>
      </w:r>
      <w:r>
        <w:instrText xml:space="preserve"> PAGEREF _Toc11835 \h </w:instrText>
      </w:r>
      <w:r>
        <w:fldChar w:fldCharType="separate"/>
      </w:r>
      <w:r>
        <w:t>56</w:t>
      </w:r>
      <w:r>
        <w:fldChar w:fldCharType="end"/>
      </w:r>
      <w:r>
        <w:fldChar w:fldCharType="end"/>
      </w:r>
    </w:p>
    <w:p w14:paraId="59BA5593">
      <w:pPr>
        <w:pStyle w:val="13"/>
        <w:tabs>
          <w:tab w:val="right" w:leader="dot" w:pos="8640"/>
        </w:tabs>
      </w:pPr>
      <w:r>
        <w:fldChar w:fldCharType="begin"/>
      </w:r>
      <w:r>
        <w:instrText xml:space="preserve"> HYPERLINK \l _Toc10041 </w:instrText>
      </w:r>
      <w:r>
        <w:fldChar w:fldCharType="separate"/>
      </w:r>
      <w:r>
        <w:t>TÀI LIỆU THAM KHẢO</w:t>
      </w:r>
      <w:r>
        <w:tab/>
      </w:r>
      <w:r>
        <w:fldChar w:fldCharType="begin"/>
      </w:r>
      <w:r>
        <w:instrText xml:space="preserve"> PAGEREF _Toc10041 \h </w:instrText>
      </w:r>
      <w:r>
        <w:fldChar w:fldCharType="separate"/>
      </w:r>
      <w:r>
        <w:t>57</w:t>
      </w:r>
      <w:r>
        <w:fldChar w:fldCharType="end"/>
      </w:r>
      <w:r>
        <w:fldChar w:fldCharType="end"/>
      </w:r>
    </w:p>
    <w:p w14:paraId="45F6C384">
      <w:pPr>
        <w:pageBreakBefore w:val="0"/>
        <w:widowControl/>
        <w:kinsoku/>
        <w:wordWrap/>
        <w:overflowPunct/>
        <w:topLinePunct w:val="0"/>
        <w:autoSpaceDE/>
        <w:autoSpaceDN/>
        <w:bidi w:val="0"/>
        <w:adjustRightInd/>
        <w:snapToGrid/>
        <w:spacing w:before="60" w:line="288" w:lineRule="auto"/>
        <w:textAlignment w:val="auto"/>
      </w:pPr>
      <w:r>
        <w:fldChar w:fldCharType="end"/>
      </w:r>
    </w:p>
    <w:p w14:paraId="3EB00A54">
      <w:pPr>
        <w:pageBreakBefore w:val="0"/>
        <w:widowControl/>
        <w:kinsoku/>
        <w:wordWrap/>
        <w:overflowPunct/>
        <w:topLinePunct w:val="0"/>
        <w:autoSpaceDE/>
        <w:autoSpaceDN/>
        <w:bidi w:val="0"/>
        <w:adjustRightInd/>
        <w:snapToGrid/>
        <w:spacing w:before="60" w:line="288" w:lineRule="auto"/>
        <w:textAlignment w:val="auto"/>
      </w:pPr>
    </w:p>
    <w:p w14:paraId="3EC0362E">
      <w:pPr>
        <w:pageBreakBefore w:val="0"/>
        <w:widowControl/>
        <w:kinsoku/>
        <w:wordWrap/>
        <w:overflowPunct/>
        <w:topLinePunct w:val="0"/>
        <w:autoSpaceDE/>
        <w:autoSpaceDN/>
        <w:bidi w:val="0"/>
        <w:adjustRightInd/>
        <w:snapToGrid/>
        <w:spacing w:before="60" w:line="288" w:lineRule="auto"/>
        <w:textAlignment w:val="auto"/>
      </w:pPr>
    </w:p>
    <w:p w14:paraId="5553034A">
      <w:pPr>
        <w:pageBreakBefore w:val="0"/>
        <w:widowControl/>
        <w:kinsoku/>
        <w:wordWrap/>
        <w:overflowPunct/>
        <w:topLinePunct w:val="0"/>
        <w:autoSpaceDE/>
        <w:autoSpaceDN/>
        <w:bidi w:val="0"/>
        <w:adjustRightInd/>
        <w:snapToGrid/>
        <w:spacing w:before="60" w:line="288" w:lineRule="auto"/>
        <w:textAlignment w:val="auto"/>
      </w:pPr>
    </w:p>
    <w:p w14:paraId="5DD65664">
      <w:pPr>
        <w:pageBreakBefore w:val="0"/>
        <w:widowControl/>
        <w:kinsoku/>
        <w:wordWrap/>
        <w:overflowPunct/>
        <w:topLinePunct w:val="0"/>
        <w:autoSpaceDE/>
        <w:autoSpaceDN/>
        <w:bidi w:val="0"/>
        <w:adjustRightInd/>
        <w:snapToGrid/>
        <w:spacing w:before="60" w:line="288" w:lineRule="auto"/>
        <w:textAlignment w:val="auto"/>
      </w:pPr>
    </w:p>
    <w:p w14:paraId="6ACDC6A7">
      <w:pPr>
        <w:pageBreakBefore w:val="0"/>
        <w:widowControl/>
        <w:kinsoku/>
        <w:wordWrap/>
        <w:overflowPunct/>
        <w:topLinePunct w:val="0"/>
        <w:autoSpaceDE/>
        <w:autoSpaceDN/>
        <w:bidi w:val="0"/>
        <w:adjustRightInd/>
        <w:snapToGrid/>
        <w:spacing w:before="60" w:line="288" w:lineRule="auto"/>
        <w:textAlignment w:val="auto"/>
      </w:pPr>
    </w:p>
    <w:p w14:paraId="565B8CC8">
      <w:pPr>
        <w:pageBreakBefore w:val="0"/>
        <w:widowControl/>
        <w:kinsoku/>
        <w:wordWrap/>
        <w:overflowPunct/>
        <w:topLinePunct w:val="0"/>
        <w:autoSpaceDE/>
        <w:autoSpaceDN/>
        <w:bidi w:val="0"/>
        <w:adjustRightInd/>
        <w:snapToGrid/>
        <w:spacing w:before="60" w:line="288" w:lineRule="auto"/>
        <w:textAlignment w:val="auto"/>
      </w:pPr>
    </w:p>
    <w:p w14:paraId="6D0DE2AC">
      <w:pPr>
        <w:pageBreakBefore w:val="0"/>
        <w:widowControl/>
        <w:kinsoku/>
        <w:wordWrap/>
        <w:overflowPunct/>
        <w:topLinePunct w:val="0"/>
        <w:autoSpaceDE/>
        <w:autoSpaceDN/>
        <w:bidi w:val="0"/>
        <w:adjustRightInd/>
        <w:snapToGrid/>
        <w:spacing w:before="60" w:line="288" w:lineRule="auto"/>
        <w:textAlignment w:val="auto"/>
      </w:pPr>
    </w:p>
    <w:p w14:paraId="4633908E">
      <w:pPr>
        <w:pStyle w:val="2"/>
        <w:bidi w:val="0"/>
        <w:rPr>
          <w:rFonts w:hint="default"/>
          <w:lang w:val="vi-VN"/>
        </w:rPr>
      </w:pPr>
      <w:bookmarkStart w:id="1" w:name="_Toc27957"/>
      <w:r>
        <w:rPr>
          <w:rFonts w:hint="default"/>
          <w:lang w:val="vi-VN"/>
        </w:rPr>
        <w:t>DANH MỤC HÌNH ẢNH</w:t>
      </w:r>
      <w:bookmarkEnd w:id="1"/>
    </w:p>
    <w:p w14:paraId="333085FA">
      <w:pPr>
        <w:pStyle w:val="11"/>
        <w:tabs>
          <w:tab w:val="right" w:leader="dot" w:pos="8640"/>
        </w:tabs>
      </w:pPr>
      <w:r>
        <w:fldChar w:fldCharType="begin"/>
      </w:r>
      <w:r>
        <w:instrText xml:space="preserve">TOC \t "hehe" \h \c</w:instrText>
      </w:r>
      <w:r>
        <w:fldChar w:fldCharType="separate"/>
      </w:r>
      <w:r>
        <w:fldChar w:fldCharType="begin"/>
      </w:r>
      <w:r>
        <w:instrText xml:space="preserve"> HYPERLINK \l _Toc19007 </w:instrText>
      </w:r>
      <w:r>
        <w:fldChar w:fldCharType="separate"/>
      </w:r>
      <w:r>
        <w:t>Hình 2.1: Kiến trúc hệ thống 3 tầng BubbleFlow</w:t>
      </w:r>
      <w:r>
        <w:tab/>
      </w:r>
      <w:r>
        <w:fldChar w:fldCharType="begin"/>
      </w:r>
      <w:r>
        <w:instrText xml:space="preserve"> PAGEREF _Toc19007 \h </w:instrText>
      </w:r>
      <w:r>
        <w:fldChar w:fldCharType="separate"/>
      </w:r>
      <w:r>
        <w:t>16</w:t>
      </w:r>
      <w:r>
        <w:fldChar w:fldCharType="end"/>
      </w:r>
      <w:r>
        <w:fldChar w:fldCharType="end"/>
      </w:r>
    </w:p>
    <w:p w14:paraId="328A341C">
      <w:pPr>
        <w:pStyle w:val="11"/>
        <w:tabs>
          <w:tab w:val="right" w:leader="dot" w:pos="8640"/>
        </w:tabs>
      </w:pPr>
      <w:r>
        <w:fldChar w:fldCharType="begin"/>
      </w:r>
      <w:r>
        <w:instrText xml:space="preserve"> HYPERLINK \l _Toc8182 </w:instrText>
      </w:r>
      <w:r>
        <w:fldChar w:fldCharType="separate"/>
      </w:r>
      <w:r>
        <w:t>Hình 2.2: Sơ đồ Use Case tổng quan hệ thống BubbleFlow</w:t>
      </w:r>
      <w:r>
        <w:tab/>
      </w:r>
      <w:r>
        <w:fldChar w:fldCharType="begin"/>
      </w:r>
      <w:r>
        <w:instrText xml:space="preserve"> PAGEREF _Toc8182 \h </w:instrText>
      </w:r>
      <w:r>
        <w:fldChar w:fldCharType="separate"/>
      </w:r>
      <w:r>
        <w:t>18</w:t>
      </w:r>
      <w:r>
        <w:fldChar w:fldCharType="end"/>
      </w:r>
      <w:r>
        <w:fldChar w:fldCharType="end"/>
      </w:r>
    </w:p>
    <w:p w14:paraId="67D957A0">
      <w:pPr>
        <w:pStyle w:val="11"/>
        <w:tabs>
          <w:tab w:val="right" w:leader="dot" w:pos="8640"/>
        </w:tabs>
      </w:pPr>
      <w:r>
        <w:fldChar w:fldCharType="begin"/>
      </w:r>
      <w:r>
        <w:instrText xml:space="preserve"> HYPERLINK \l _Toc2775 </w:instrText>
      </w:r>
      <w:r>
        <w:fldChar w:fldCharType="separate"/>
      </w:r>
      <w:r>
        <w:t>Hình 2.3: Sơ đồ Use Case con - Xác thực</w:t>
      </w:r>
      <w:r>
        <w:tab/>
      </w:r>
      <w:r>
        <w:fldChar w:fldCharType="begin"/>
      </w:r>
      <w:r>
        <w:instrText xml:space="preserve"> PAGEREF _Toc2775 \h </w:instrText>
      </w:r>
      <w:r>
        <w:fldChar w:fldCharType="separate"/>
      </w:r>
      <w:r>
        <w:t>19</w:t>
      </w:r>
      <w:r>
        <w:fldChar w:fldCharType="end"/>
      </w:r>
      <w:r>
        <w:fldChar w:fldCharType="end"/>
      </w:r>
    </w:p>
    <w:p w14:paraId="3CA7D109">
      <w:pPr>
        <w:pStyle w:val="11"/>
        <w:tabs>
          <w:tab w:val="right" w:leader="dot" w:pos="8640"/>
        </w:tabs>
      </w:pPr>
      <w:r>
        <w:fldChar w:fldCharType="begin"/>
      </w:r>
      <w:r>
        <w:instrText xml:space="preserve"> HYPERLINK \l _Toc4370 </w:instrText>
      </w:r>
      <w:r>
        <w:fldChar w:fldCharType="separate"/>
      </w:r>
      <w:r>
        <w:t>Hình 2.4: Biểu đồ tuần tự - Đăng nhập</w:t>
      </w:r>
      <w:r>
        <w:tab/>
      </w:r>
      <w:r>
        <w:fldChar w:fldCharType="begin"/>
      </w:r>
      <w:r>
        <w:instrText xml:space="preserve"> PAGEREF _Toc4370 \h </w:instrText>
      </w:r>
      <w:r>
        <w:fldChar w:fldCharType="separate"/>
      </w:r>
      <w:r>
        <w:t>20</w:t>
      </w:r>
      <w:r>
        <w:fldChar w:fldCharType="end"/>
      </w:r>
      <w:r>
        <w:fldChar w:fldCharType="end"/>
      </w:r>
    </w:p>
    <w:p w14:paraId="0A6DF0DA">
      <w:pPr>
        <w:pStyle w:val="11"/>
        <w:tabs>
          <w:tab w:val="right" w:leader="dot" w:pos="8640"/>
        </w:tabs>
      </w:pPr>
      <w:r>
        <w:fldChar w:fldCharType="begin"/>
      </w:r>
      <w:r>
        <w:instrText xml:space="preserve"> HYPERLINK \l _Toc18680 </w:instrText>
      </w:r>
      <w:r>
        <w:fldChar w:fldCharType="separate"/>
      </w:r>
      <w:r>
        <w:t>Hình 2.5: Sơ đồ Use Case con - Phân quyền động</w:t>
      </w:r>
      <w:r>
        <w:tab/>
      </w:r>
      <w:r>
        <w:fldChar w:fldCharType="begin"/>
      </w:r>
      <w:r>
        <w:instrText xml:space="preserve"> PAGEREF _Toc18680 \h </w:instrText>
      </w:r>
      <w:r>
        <w:fldChar w:fldCharType="separate"/>
      </w:r>
      <w:r>
        <w:t>21</w:t>
      </w:r>
      <w:r>
        <w:fldChar w:fldCharType="end"/>
      </w:r>
      <w:r>
        <w:fldChar w:fldCharType="end"/>
      </w:r>
    </w:p>
    <w:p w14:paraId="373FBE8C">
      <w:pPr>
        <w:pStyle w:val="11"/>
        <w:tabs>
          <w:tab w:val="right" w:leader="dot" w:pos="8640"/>
        </w:tabs>
      </w:pPr>
      <w:r>
        <w:fldChar w:fldCharType="begin"/>
      </w:r>
      <w:r>
        <w:instrText xml:space="preserve"> HYPERLINK \l _Toc9204 </w:instrText>
      </w:r>
      <w:r>
        <w:fldChar w:fldCharType="separate"/>
      </w:r>
      <w:r>
        <w:t>Hình 2.6: Biểu đồ tuần tự - Gán quyền cho vai trò</w:t>
      </w:r>
      <w:r>
        <w:tab/>
      </w:r>
      <w:r>
        <w:fldChar w:fldCharType="begin"/>
      </w:r>
      <w:r>
        <w:instrText xml:space="preserve"> PAGEREF _Toc9204 \h </w:instrText>
      </w:r>
      <w:r>
        <w:fldChar w:fldCharType="separate"/>
      </w:r>
      <w:r>
        <w:t>22</w:t>
      </w:r>
      <w:r>
        <w:fldChar w:fldCharType="end"/>
      </w:r>
      <w:r>
        <w:fldChar w:fldCharType="end"/>
      </w:r>
    </w:p>
    <w:p w14:paraId="59702115">
      <w:pPr>
        <w:pStyle w:val="11"/>
        <w:tabs>
          <w:tab w:val="right" w:leader="dot" w:pos="8640"/>
        </w:tabs>
      </w:pPr>
      <w:r>
        <w:fldChar w:fldCharType="begin"/>
      </w:r>
      <w:r>
        <w:instrText xml:space="preserve"> HYPERLINK \l _Toc9125 </w:instrText>
      </w:r>
      <w:r>
        <w:fldChar w:fldCharType="separate"/>
      </w:r>
      <w:r>
        <w:t>Hình 2.7: Sơ đồ Use Case con - Quản lý Dịch vụ</w:t>
      </w:r>
      <w:r>
        <w:tab/>
      </w:r>
      <w:r>
        <w:fldChar w:fldCharType="begin"/>
      </w:r>
      <w:r>
        <w:instrText xml:space="preserve"> PAGEREF _Toc9125 \h </w:instrText>
      </w:r>
      <w:r>
        <w:fldChar w:fldCharType="separate"/>
      </w:r>
      <w:r>
        <w:t>23</w:t>
      </w:r>
      <w:r>
        <w:fldChar w:fldCharType="end"/>
      </w:r>
      <w:r>
        <w:fldChar w:fldCharType="end"/>
      </w:r>
    </w:p>
    <w:p w14:paraId="0E0CBDAF">
      <w:pPr>
        <w:pStyle w:val="11"/>
        <w:tabs>
          <w:tab w:val="right" w:leader="dot" w:pos="8640"/>
        </w:tabs>
      </w:pPr>
      <w:r>
        <w:fldChar w:fldCharType="begin"/>
      </w:r>
      <w:r>
        <w:instrText xml:space="preserve"> HYPERLINK \l _Toc26773 </w:instrText>
      </w:r>
      <w:r>
        <w:fldChar w:fldCharType="separate"/>
      </w:r>
      <w:r>
        <w:t>Hình 2.8: Biểu đồ tuần tự - Thêm mới dịch vụ</w:t>
      </w:r>
      <w:r>
        <w:tab/>
      </w:r>
      <w:r>
        <w:fldChar w:fldCharType="begin"/>
      </w:r>
      <w:r>
        <w:instrText xml:space="preserve"> PAGEREF _Toc26773 \h </w:instrText>
      </w:r>
      <w:r>
        <w:fldChar w:fldCharType="separate"/>
      </w:r>
      <w:r>
        <w:t>24</w:t>
      </w:r>
      <w:r>
        <w:fldChar w:fldCharType="end"/>
      </w:r>
      <w:r>
        <w:fldChar w:fldCharType="end"/>
      </w:r>
    </w:p>
    <w:p w14:paraId="0765C475">
      <w:pPr>
        <w:pStyle w:val="11"/>
        <w:tabs>
          <w:tab w:val="right" w:leader="dot" w:pos="8640"/>
        </w:tabs>
      </w:pPr>
      <w:r>
        <w:fldChar w:fldCharType="begin"/>
      </w:r>
      <w:r>
        <w:instrText xml:space="preserve"> HYPERLINK \l _Toc11248 </w:instrText>
      </w:r>
      <w:r>
        <w:fldChar w:fldCharType="separate"/>
      </w:r>
      <w:r>
        <w:t>Hình 2.9: Sơ đồ Use Case con - Thiết bị</w:t>
      </w:r>
      <w:r>
        <w:tab/>
      </w:r>
      <w:r>
        <w:fldChar w:fldCharType="begin"/>
      </w:r>
      <w:r>
        <w:instrText xml:space="preserve"> PAGEREF _Toc11248 \h </w:instrText>
      </w:r>
      <w:r>
        <w:fldChar w:fldCharType="separate"/>
      </w:r>
      <w:r>
        <w:t>25</w:t>
      </w:r>
      <w:r>
        <w:fldChar w:fldCharType="end"/>
      </w:r>
      <w:r>
        <w:fldChar w:fldCharType="end"/>
      </w:r>
    </w:p>
    <w:p w14:paraId="4CF221C3">
      <w:pPr>
        <w:pStyle w:val="11"/>
        <w:tabs>
          <w:tab w:val="right" w:leader="dot" w:pos="8640"/>
        </w:tabs>
      </w:pPr>
      <w:r>
        <w:fldChar w:fldCharType="begin"/>
      </w:r>
      <w:r>
        <w:instrText xml:space="preserve"> HYPERLINK \l _Toc20687 </w:instrText>
      </w:r>
      <w:r>
        <w:fldChar w:fldCharType="separate"/>
      </w:r>
      <w:r>
        <w:t>Hình 2.10: Biểu đồ tuần tự - Xem trạng thái máy real-time</w:t>
      </w:r>
      <w:r>
        <w:tab/>
      </w:r>
      <w:r>
        <w:fldChar w:fldCharType="begin"/>
      </w:r>
      <w:r>
        <w:instrText xml:space="preserve"> PAGEREF _Toc20687 \h </w:instrText>
      </w:r>
      <w:r>
        <w:fldChar w:fldCharType="separate"/>
      </w:r>
      <w:r>
        <w:t>26</w:t>
      </w:r>
      <w:r>
        <w:fldChar w:fldCharType="end"/>
      </w:r>
      <w:r>
        <w:fldChar w:fldCharType="end"/>
      </w:r>
    </w:p>
    <w:p w14:paraId="59988A4F">
      <w:pPr>
        <w:pStyle w:val="11"/>
        <w:tabs>
          <w:tab w:val="right" w:leader="dot" w:pos="8640"/>
        </w:tabs>
      </w:pPr>
      <w:r>
        <w:fldChar w:fldCharType="begin"/>
      </w:r>
      <w:r>
        <w:instrText xml:space="preserve"> HYPERLINK \l _Toc25871 </w:instrText>
      </w:r>
      <w:r>
        <w:fldChar w:fldCharType="separate"/>
      </w:r>
      <w:r>
        <w:t>Hình 2.11: Sơ đồ Use Case con - Tiếp nhận đơn hàng</w:t>
      </w:r>
      <w:r>
        <w:tab/>
      </w:r>
      <w:r>
        <w:fldChar w:fldCharType="begin"/>
      </w:r>
      <w:r>
        <w:instrText xml:space="preserve"> PAGEREF _Toc25871 \h </w:instrText>
      </w:r>
      <w:r>
        <w:fldChar w:fldCharType="separate"/>
      </w:r>
      <w:r>
        <w:t>27</w:t>
      </w:r>
      <w:r>
        <w:fldChar w:fldCharType="end"/>
      </w:r>
      <w:r>
        <w:fldChar w:fldCharType="end"/>
      </w:r>
    </w:p>
    <w:p w14:paraId="35B7A670">
      <w:pPr>
        <w:pStyle w:val="11"/>
        <w:tabs>
          <w:tab w:val="right" w:leader="dot" w:pos="8640"/>
        </w:tabs>
      </w:pPr>
      <w:r>
        <w:fldChar w:fldCharType="begin"/>
      </w:r>
      <w:r>
        <w:instrText xml:space="preserve"> HYPERLINK \l _Toc28833 </w:instrText>
      </w:r>
      <w:r>
        <w:fldChar w:fldCharType="separate"/>
      </w:r>
      <w:r>
        <w:t>Hình 2.12: Biểu đồ tuần tự - Tiếp nhận đơn hàng &amp; in hóa đơn</w:t>
      </w:r>
      <w:r>
        <w:tab/>
      </w:r>
      <w:r>
        <w:fldChar w:fldCharType="begin"/>
      </w:r>
      <w:r>
        <w:instrText xml:space="preserve"> PAGEREF _Toc28833 \h </w:instrText>
      </w:r>
      <w:r>
        <w:fldChar w:fldCharType="separate"/>
      </w:r>
      <w:r>
        <w:t>28</w:t>
      </w:r>
      <w:r>
        <w:fldChar w:fldCharType="end"/>
      </w:r>
      <w:r>
        <w:fldChar w:fldCharType="end"/>
      </w:r>
    </w:p>
    <w:p w14:paraId="709CA9D5">
      <w:pPr>
        <w:pStyle w:val="11"/>
        <w:tabs>
          <w:tab w:val="right" w:leader="dot" w:pos="8640"/>
        </w:tabs>
      </w:pPr>
      <w:r>
        <w:fldChar w:fldCharType="begin"/>
      </w:r>
      <w:r>
        <w:instrText xml:space="preserve"> HYPERLINK \l _Toc16935 </w:instrText>
      </w:r>
      <w:r>
        <w:fldChar w:fldCharType="separate"/>
      </w:r>
      <w:r>
        <w:t>Hình 2.13: Sơ đồ Use Case con - Điều phối thiết bị</w:t>
      </w:r>
      <w:r>
        <w:tab/>
      </w:r>
      <w:r>
        <w:fldChar w:fldCharType="begin"/>
      </w:r>
      <w:r>
        <w:instrText xml:space="preserve"> PAGEREF _Toc16935 \h </w:instrText>
      </w:r>
      <w:r>
        <w:fldChar w:fldCharType="separate"/>
      </w:r>
      <w:r>
        <w:t>29</w:t>
      </w:r>
      <w:r>
        <w:fldChar w:fldCharType="end"/>
      </w:r>
      <w:r>
        <w:fldChar w:fldCharType="end"/>
      </w:r>
    </w:p>
    <w:p w14:paraId="5C12CDE3">
      <w:pPr>
        <w:pStyle w:val="11"/>
        <w:tabs>
          <w:tab w:val="right" w:leader="dot" w:pos="8640"/>
        </w:tabs>
      </w:pPr>
      <w:r>
        <w:fldChar w:fldCharType="begin"/>
      </w:r>
      <w:r>
        <w:instrText xml:space="preserve"> HYPERLINK \l _Toc18771 </w:instrText>
      </w:r>
      <w:r>
        <w:fldChar w:fldCharType="separate"/>
      </w:r>
      <w:r>
        <w:t>Hình 2.14: Biểu đồ tuần tự - Gán giỏ đồ vào thiết bị</w:t>
      </w:r>
      <w:r>
        <w:tab/>
      </w:r>
      <w:r>
        <w:fldChar w:fldCharType="begin"/>
      </w:r>
      <w:r>
        <w:instrText xml:space="preserve"> PAGEREF _Toc18771 \h </w:instrText>
      </w:r>
      <w:r>
        <w:fldChar w:fldCharType="separate"/>
      </w:r>
      <w:r>
        <w:t>30</w:t>
      </w:r>
      <w:r>
        <w:fldChar w:fldCharType="end"/>
      </w:r>
      <w:r>
        <w:fldChar w:fldCharType="end"/>
      </w:r>
    </w:p>
    <w:p w14:paraId="417D43D7">
      <w:pPr>
        <w:pStyle w:val="11"/>
        <w:tabs>
          <w:tab w:val="right" w:leader="dot" w:pos="8640"/>
        </w:tabs>
      </w:pPr>
      <w:r>
        <w:fldChar w:fldCharType="begin"/>
      </w:r>
      <w:r>
        <w:instrText xml:space="preserve"> HYPERLINK \l _Toc30534 </w:instrText>
      </w:r>
      <w:r>
        <w:fldChar w:fldCharType="separate"/>
      </w:r>
      <w:r>
        <w:t>Hình 2.15: Sơ đồ Use Case con - Vòng đời đơn hàng &amp; SLA</w:t>
      </w:r>
      <w:r>
        <w:tab/>
      </w:r>
      <w:r>
        <w:fldChar w:fldCharType="begin"/>
      </w:r>
      <w:r>
        <w:instrText xml:space="preserve"> PAGEREF _Toc30534 \h </w:instrText>
      </w:r>
      <w:r>
        <w:fldChar w:fldCharType="separate"/>
      </w:r>
      <w:r>
        <w:t>31</w:t>
      </w:r>
      <w:r>
        <w:fldChar w:fldCharType="end"/>
      </w:r>
      <w:r>
        <w:fldChar w:fldCharType="end"/>
      </w:r>
    </w:p>
    <w:p w14:paraId="56D517AB">
      <w:pPr>
        <w:pStyle w:val="11"/>
        <w:tabs>
          <w:tab w:val="right" w:leader="dot" w:pos="8640"/>
        </w:tabs>
      </w:pPr>
      <w:r>
        <w:fldChar w:fldCharType="begin"/>
      </w:r>
      <w:r>
        <w:instrText xml:space="preserve"> HYPERLINK \l _Toc16121 </w:instrText>
      </w:r>
      <w:r>
        <w:fldChar w:fldCharType="separate"/>
      </w:r>
      <w:r>
        <w:t>Hình 2.16: Biểu đồ tuần tự - Chuyển trạng thái đơn hàng</w:t>
      </w:r>
      <w:r>
        <w:tab/>
      </w:r>
      <w:r>
        <w:fldChar w:fldCharType="begin"/>
      </w:r>
      <w:r>
        <w:instrText xml:space="preserve"> PAGEREF _Toc16121 \h </w:instrText>
      </w:r>
      <w:r>
        <w:fldChar w:fldCharType="separate"/>
      </w:r>
      <w:r>
        <w:t>32</w:t>
      </w:r>
      <w:r>
        <w:fldChar w:fldCharType="end"/>
      </w:r>
      <w:r>
        <w:fldChar w:fldCharType="end"/>
      </w:r>
    </w:p>
    <w:p w14:paraId="5D2EAFD9">
      <w:pPr>
        <w:pStyle w:val="11"/>
        <w:tabs>
          <w:tab w:val="right" w:leader="dot" w:pos="8640"/>
        </w:tabs>
      </w:pPr>
      <w:r>
        <w:fldChar w:fldCharType="begin"/>
      </w:r>
      <w:r>
        <w:instrText xml:space="preserve"> HYPERLINK \l _Toc24425 </w:instrText>
      </w:r>
      <w:r>
        <w:fldChar w:fldCharType="separate"/>
      </w:r>
      <w:r>
        <w:t>Hình 2.17: Sơ đồ Use Case con - Lưu kho</w:t>
      </w:r>
      <w:r>
        <w:tab/>
      </w:r>
      <w:r>
        <w:fldChar w:fldCharType="begin"/>
      </w:r>
      <w:r>
        <w:instrText xml:space="preserve"> PAGEREF _Toc24425 \h </w:instrText>
      </w:r>
      <w:r>
        <w:fldChar w:fldCharType="separate"/>
      </w:r>
      <w:r>
        <w:t>33</w:t>
      </w:r>
      <w:r>
        <w:fldChar w:fldCharType="end"/>
      </w:r>
      <w:r>
        <w:fldChar w:fldCharType="end"/>
      </w:r>
    </w:p>
    <w:p w14:paraId="3A64FF6E">
      <w:pPr>
        <w:pStyle w:val="11"/>
        <w:tabs>
          <w:tab w:val="right" w:leader="dot" w:pos="8640"/>
        </w:tabs>
      </w:pPr>
      <w:r>
        <w:fldChar w:fldCharType="begin"/>
      </w:r>
      <w:r>
        <w:instrText xml:space="preserve"> HYPERLINK \l _Toc4848 </w:instrText>
      </w:r>
      <w:r>
        <w:fldChar w:fldCharType="separate"/>
      </w:r>
      <w:r>
        <w:t>Hình 2.18: Biểu đồ tuần tự - Xếp đơn hàng vào kệ</w:t>
      </w:r>
      <w:r>
        <w:tab/>
      </w:r>
      <w:r>
        <w:fldChar w:fldCharType="begin"/>
      </w:r>
      <w:r>
        <w:instrText xml:space="preserve"> PAGEREF _Toc4848 \h </w:instrText>
      </w:r>
      <w:r>
        <w:fldChar w:fldCharType="separate"/>
      </w:r>
      <w:r>
        <w:t>34</w:t>
      </w:r>
      <w:r>
        <w:fldChar w:fldCharType="end"/>
      </w:r>
      <w:r>
        <w:fldChar w:fldCharType="end"/>
      </w:r>
    </w:p>
    <w:p w14:paraId="15F338A2">
      <w:pPr>
        <w:pStyle w:val="11"/>
        <w:tabs>
          <w:tab w:val="right" w:leader="dot" w:pos="8640"/>
        </w:tabs>
      </w:pPr>
      <w:r>
        <w:fldChar w:fldCharType="begin"/>
      </w:r>
      <w:r>
        <w:instrText xml:space="preserve"> HYPERLINK \l _Toc1923 </w:instrText>
      </w:r>
      <w:r>
        <w:fldChar w:fldCharType="separate"/>
      </w:r>
      <w:r>
        <w:t>Hình 2.19: Sơ đồ Use Case con - Quản lý Khách hàng</w:t>
      </w:r>
      <w:r>
        <w:tab/>
      </w:r>
      <w:r>
        <w:fldChar w:fldCharType="begin"/>
      </w:r>
      <w:r>
        <w:instrText xml:space="preserve"> PAGEREF _Toc1923 \h </w:instrText>
      </w:r>
      <w:r>
        <w:fldChar w:fldCharType="separate"/>
      </w:r>
      <w:r>
        <w:t>34</w:t>
      </w:r>
      <w:r>
        <w:fldChar w:fldCharType="end"/>
      </w:r>
      <w:r>
        <w:fldChar w:fldCharType="end"/>
      </w:r>
    </w:p>
    <w:p w14:paraId="6EC307AA">
      <w:pPr>
        <w:pStyle w:val="11"/>
        <w:tabs>
          <w:tab w:val="right" w:leader="dot" w:pos="8640"/>
        </w:tabs>
      </w:pPr>
      <w:r>
        <w:fldChar w:fldCharType="begin"/>
      </w:r>
      <w:r>
        <w:instrText xml:space="preserve"> HYPERLINK \l _Toc21312 </w:instrText>
      </w:r>
      <w:r>
        <w:fldChar w:fldCharType="separate"/>
      </w:r>
      <w:r>
        <w:t>Hình 2.20: Biểu đồ tuần tự - Xem lịch sử giao dịch khách hàng</w:t>
      </w:r>
      <w:r>
        <w:tab/>
      </w:r>
      <w:r>
        <w:fldChar w:fldCharType="begin"/>
      </w:r>
      <w:r>
        <w:instrText xml:space="preserve"> PAGEREF _Toc21312 \h </w:instrText>
      </w:r>
      <w:r>
        <w:fldChar w:fldCharType="separate"/>
      </w:r>
      <w:r>
        <w:t>35</w:t>
      </w:r>
      <w:r>
        <w:fldChar w:fldCharType="end"/>
      </w:r>
      <w:r>
        <w:fldChar w:fldCharType="end"/>
      </w:r>
    </w:p>
    <w:p w14:paraId="6F765B54">
      <w:pPr>
        <w:pStyle w:val="11"/>
        <w:tabs>
          <w:tab w:val="right" w:leader="dot" w:pos="8640"/>
        </w:tabs>
      </w:pPr>
      <w:r>
        <w:fldChar w:fldCharType="begin"/>
      </w:r>
      <w:r>
        <w:instrText xml:space="preserve"> HYPERLINK \l _Toc11995 </w:instrText>
      </w:r>
      <w:r>
        <w:fldChar w:fldCharType="separate"/>
      </w:r>
      <w:r>
        <w:t>Hình 2.21: Sơ đồ Use Case con - Thanh toán &amp; Giao nhận</w:t>
      </w:r>
      <w:r>
        <w:tab/>
      </w:r>
      <w:r>
        <w:fldChar w:fldCharType="begin"/>
      </w:r>
      <w:r>
        <w:instrText xml:space="preserve"> PAGEREF _Toc11995 \h </w:instrText>
      </w:r>
      <w:r>
        <w:fldChar w:fldCharType="separate"/>
      </w:r>
      <w:r>
        <w:t>36</w:t>
      </w:r>
      <w:r>
        <w:fldChar w:fldCharType="end"/>
      </w:r>
      <w:r>
        <w:fldChar w:fldCharType="end"/>
      </w:r>
    </w:p>
    <w:p w14:paraId="6A613FAC">
      <w:pPr>
        <w:pStyle w:val="11"/>
        <w:tabs>
          <w:tab w:val="right" w:leader="dot" w:pos="8640"/>
        </w:tabs>
      </w:pPr>
      <w:r>
        <w:fldChar w:fldCharType="begin"/>
      </w:r>
      <w:r>
        <w:instrText xml:space="preserve"> HYPERLINK \l _Toc28166 </w:instrText>
      </w:r>
      <w:r>
        <w:fldChar w:fldCharType="separate"/>
      </w:r>
      <w:r>
        <w:t>Hình 2.22: Biểu đồ tuần tự - Bàn giao trả đồ &amp; Giải phóng kệ</w:t>
      </w:r>
      <w:r>
        <w:tab/>
      </w:r>
      <w:r>
        <w:fldChar w:fldCharType="begin"/>
      </w:r>
      <w:r>
        <w:instrText xml:space="preserve"> PAGEREF _Toc28166 \h </w:instrText>
      </w:r>
      <w:r>
        <w:fldChar w:fldCharType="separate"/>
      </w:r>
      <w:r>
        <w:t>37</w:t>
      </w:r>
      <w:r>
        <w:fldChar w:fldCharType="end"/>
      </w:r>
      <w:r>
        <w:fldChar w:fldCharType="end"/>
      </w:r>
    </w:p>
    <w:p w14:paraId="281C5719">
      <w:pPr>
        <w:pStyle w:val="11"/>
        <w:tabs>
          <w:tab w:val="right" w:leader="dot" w:pos="8640"/>
        </w:tabs>
      </w:pPr>
      <w:r>
        <w:fldChar w:fldCharType="begin"/>
      </w:r>
      <w:r>
        <w:instrText xml:space="preserve"> HYPERLINK \l _Toc20286 </w:instrText>
      </w:r>
      <w:r>
        <w:fldChar w:fldCharType="separate"/>
      </w:r>
      <w:r>
        <w:t>Hình 2.23: Sơ đồ Use Case con - Báo cáo</w:t>
      </w:r>
      <w:r>
        <w:tab/>
      </w:r>
      <w:r>
        <w:fldChar w:fldCharType="begin"/>
      </w:r>
      <w:r>
        <w:instrText xml:space="preserve"> PAGEREF _Toc20286 \h </w:instrText>
      </w:r>
      <w:r>
        <w:fldChar w:fldCharType="separate"/>
      </w:r>
      <w:r>
        <w:t>37</w:t>
      </w:r>
      <w:r>
        <w:fldChar w:fldCharType="end"/>
      </w:r>
      <w:r>
        <w:fldChar w:fldCharType="end"/>
      </w:r>
    </w:p>
    <w:p w14:paraId="50D6F104">
      <w:pPr>
        <w:pStyle w:val="11"/>
        <w:tabs>
          <w:tab w:val="right" w:leader="dot" w:pos="8640"/>
        </w:tabs>
      </w:pPr>
      <w:r>
        <w:fldChar w:fldCharType="begin"/>
      </w:r>
      <w:r>
        <w:instrText xml:space="preserve"> HYPERLINK \l _Toc20830 </w:instrText>
      </w:r>
      <w:r>
        <w:fldChar w:fldCharType="separate"/>
      </w:r>
      <w:r>
        <w:t>Hình 2.24: Biểu đồ tuần tự - Xuất báo cáo Excel</w:t>
      </w:r>
      <w:r>
        <w:tab/>
      </w:r>
      <w:r>
        <w:fldChar w:fldCharType="begin"/>
      </w:r>
      <w:r>
        <w:instrText xml:space="preserve"> PAGEREF _Toc20830 \h </w:instrText>
      </w:r>
      <w:r>
        <w:fldChar w:fldCharType="separate"/>
      </w:r>
      <w:r>
        <w:t>39</w:t>
      </w:r>
      <w:r>
        <w:fldChar w:fldCharType="end"/>
      </w:r>
      <w:r>
        <w:fldChar w:fldCharType="end"/>
      </w:r>
    </w:p>
    <w:p w14:paraId="68B591AA">
      <w:pPr>
        <w:pStyle w:val="11"/>
        <w:tabs>
          <w:tab w:val="right" w:leader="dot" w:pos="8640"/>
        </w:tabs>
      </w:pPr>
      <w:r>
        <w:fldChar w:fldCharType="begin"/>
      </w:r>
      <w:r>
        <w:instrText xml:space="preserve"> HYPERLINK \l _Toc5077 </w:instrText>
      </w:r>
      <w:r>
        <w:fldChar w:fldCharType="separate"/>
      </w:r>
      <w:r>
        <w:t>Hình 2.25: Sơ đồ thực thể liên kết (ERD) cơ sở dữ liệu BubbleFlow</w:t>
      </w:r>
      <w:r>
        <w:tab/>
      </w:r>
      <w:r>
        <w:fldChar w:fldCharType="begin"/>
      </w:r>
      <w:r>
        <w:instrText xml:space="preserve"> PAGEREF _Toc5077 \h </w:instrText>
      </w:r>
      <w:r>
        <w:fldChar w:fldCharType="separate"/>
      </w:r>
      <w:r>
        <w:t>47</w:t>
      </w:r>
      <w:r>
        <w:fldChar w:fldCharType="end"/>
      </w:r>
      <w:r>
        <w:fldChar w:fldCharType="end"/>
      </w:r>
    </w:p>
    <w:p w14:paraId="7673687C">
      <w:pPr>
        <w:pageBreakBefore w:val="0"/>
        <w:widowControl/>
        <w:kinsoku/>
        <w:wordWrap/>
        <w:overflowPunct/>
        <w:topLinePunct w:val="0"/>
        <w:autoSpaceDE/>
        <w:autoSpaceDN/>
        <w:bidi w:val="0"/>
        <w:adjustRightInd/>
        <w:snapToGrid/>
        <w:spacing w:before="60" w:line="288" w:lineRule="auto"/>
        <w:textAlignment w:val="auto"/>
      </w:pPr>
      <w:r>
        <w:fldChar w:fldCharType="end"/>
      </w:r>
    </w:p>
    <w:p w14:paraId="0CACF4B3">
      <w:pPr>
        <w:pageBreakBefore w:val="0"/>
        <w:widowControl/>
        <w:kinsoku/>
        <w:wordWrap/>
        <w:overflowPunct/>
        <w:topLinePunct w:val="0"/>
        <w:autoSpaceDE/>
        <w:autoSpaceDN/>
        <w:bidi w:val="0"/>
        <w:adjustRightInd/>
        <w:snapToGrid/>
        <w:spacing w:before="60" w:line="288" w:lineRule="auto"/>
        <w:textAlignment w:val="auto"/>
      </w:pPr>
    </w:p>
    <w:p w14:paraId="6FE52F47">
      <w:pPr>
        <w:pageBreakBefore w:val="0"/>
        <w:widowControl/>
        <w:kinsoku/>
        <w:wordWrap/>
        <w:overflowPunct/>
        <w:topLinePunct w:val="0"/>
        <w:autoSpaceDE/>
        <w:autoSpaceDN/>
        <w:bidi w:val="0"/>
        <w:adjustRightInd/>
        <w:snapToGrid/>
        <w:spacing w:before="60" w:line="288" w:lineRule="auto"/>
        <w:textAlignment w:val="auto"/>
      </w:pPr>
    </w:p>
    <w:p w14:paraId="322576EA">
      <w:pPr>
        <w:pageBreakBefore w:val="0"/>
        <w:widowControl/>
        <w:kinsoku/>
        <w:wordWrap/>
        <w:overflowPunct/>
        <w:topLinePunct w:val="0"/>
        <w:autoSpaceDE/>
        <w:autoSpaceDN/>
        <w:bidi w:val="0"/>
        <w:adjustRightInd/>
        <w:snapToGrid/>
        <w:spacing w:before="60" w:line="288" w:lineRule="auto"/>
        <w:textAlignment w:val="auto"/>
      </w:pPr>
    </w:p>
    <w:p w14:paraId="5871C290">
      <w:pPr>
        <w:pageBreakBefore w:val="0"/>
        <w:widowControl/>
        <w:kinsoku/>
        <w:wordWrap/>
        <w:overflowPunct/>
        <w:topLinePunct w:val="0"/>
        <w:autoSpaceDE/>
        <w:autoSpaceDN/>
        <w:bidi w:val="0"/>
        <w:adjustRightInd/>
        <w:snapToGrid/>
        <w:spacing w:before="60" w:line="288" w:lineRule="auto"/>
        <w:textAlignment w:val="auto"/>
      </w:pPr>
    </w:p>
    <w:p w14:paraId="62C0CFF7">
      <w:pPr>
        <w:pageBreakBefore w:val="0"/>
        <w:widowControl/>
        <w:kinsoku/>
        <w:wordWrap/>
        <w:overflowPunct/>
        <w:topLinePunct w:val="0"/>
        <w:autoSpaceDE/>
        <w:autoSpaceDN/>
        <w:bidi w:val="0"/>
        <w:adjustRightInd/>
        <w:snapToGrid/>
        <w:spacing w:before="60" w:line="288" w:lineRule="auto"/>
        <w:textAlignment w:val="auto"/>
      </w:pPr>
    </w:p>
    <w:p w14:paraId="0A0CE598">
      <w:pPr>
        <w:pageBreakBefore w:val="0"/>
        <w:widowControl/>
        <w:kinsoku/>
        <w:wordWrap/>
        <w:overflowPunct/>
        <w:topLinePunct w:val="0"/>
        <w:autoSpaceDE/>
        <w:autoSpaceDN/>
        <w:bidi w:val="0"/>
        <w:adjustRightInd/>
        <w:snapToGrid/>
        <w:spacing w:before="60" w:line="288" w:lineRule="auto"/>
        <w:textAlignment w:val="auto"/>
      </w:pPr>
    </w:p>
    <w:p w14:paraId="3AE06A56">
      <w:pPr>
        <w:pageBreakBefore w:val="0"/>
        <w:widowControl/>
        <w:kinsoku/>
        <w:wordWrap/>
        <w:overflowPunct/>
        <w:topLinePunct w:val="0"/>
        <w:autoSpaceDE/>
        <w:autoSpaceDN/>
        <w:bidi w:val="0"/>
        <w:adjustRightInd/>
        <w:snapToGrid/>
        <w:spacing w:before="60" w:line="288" w:lineRule="auto"/>
        <w:textAlignment w:val="auto"/>
      </w:pPr>
    </w:p>
    <w:p w14:paraId="52523452">
      <w:pPr>
        <w:pageBreakBefore w:val="0"/>
        <w:widowControl/>
        <w:kinsoku/>
        <w:wordWrap/>
        <w:overflowPunct/>
        <w:topLinePunct w:val="0"/>
        <w:autoSpaceDE/>
        <w:autoSpaceDN/>
        <w:bidi w:val="0"/>
        <w:adjustRightInd/>
        <w:snapToGrid/>
        <w:spacing w:before="60" w:line="288" w:lineRule="auto"/>
        <w:textAlignment w:val="auto"/>
      </w:pPr>
    </w:p>
    <w:p w14:paraId="024CE034">
      <w:pPr>
        <w:pageBreakBefore w:val="0"/>
        <w:widowControl/>
        <w:kinsoku/>
        <w:wordWrap/>
        <w:overflowPunct/>
        <w:topLinePunct w:val="0"/>
        <w:autoSpaceDE/>
        <w:autoSpaceDN/>
        <w:bidi w:val="0"/>
        <w:adjustRightInd/>
        <w:snapToGrid/>
        <w:spacing w:before="60" w:line="288" w:lineRule="auto"/>
        <w:textAlignment w:val="auto"/>
      </w:pPr>
    </w:p>
    <w:p w14:paraId="5FD9FB5A">
      <w:pPr>
        <w:pStyle w:val="2"/>
        <w:pageBreakBefore w:val="0"/>
        <w:kinsoku/>
        <w:wordWrap/>
        <w:overflowPunct/>
        <w:topLinePunct w:val="0"/>
        <w:autoSpaceDE/>
        <w:autoSpaceDN/>
        <w:bidi w:val="0"/>
        <w:adjustRightInd/>
        <w:snapToGrid/>
        <w:spacing w:before="60" w:line="288" w:lineRule="auto"/>
        <w:textAlignment w:val="auto"/>
      </w:pPr>
      <w:bookmarkStart w:id="2" w:name="_Toc19807"/>
      <w:r>
        <w:t>DANH MỤC TỪ VIẾT TẮT</w:t>
      </w:r>
      <w:bookmarkEnd w:id="2"/>
    </w:p>
    <w:p w14:paraId="6ED41CB3">
      <w:pPr>
        <w:pageBreakBefore w:val="0"/>
        <w:widowControl/>
        <w:kinsoku/>
        <w:wordWrap/>
        <w:overflowPunct/>
        <w:topLinePunct w:val="0"/>
        <w:autoSpaceDE/>
        <w:autoSpaceDN/>
        <w:bidi w:val="0"/>
        <w:adjustRightInd/>
        <w:snapToGrid/>
        <w:spacing w:before="60" w:line="288" w:lineRule="auto"/>
        <w:jc w:val="both"/>
        <w:textAlignment w:val="auto"/>
      </w:pPr>
      <w:r>
        <w:t>Bảng: Danh mục các từ viết tắt chuyên ngành sử dụng trong tài liệu</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59"/>
        <w:gridCol w:w="3309"/>
        <w:gridCol w:w="4002"/>
      </w:tblGrid>
      <w:tr w14:paraId="015CBEF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FCC28BE">
            <w:pPr>
              <w:pageBreakBefore w:val="0"/>
              <w:widowControl/>
              <w:kinsoku/>
              <w:wordWrap/>
              <w:overflowPunct/>
              <w:topLinePunct w:val="0"/>
              <w:autoSpaceDE/>
              <w:autoSpaceDN/>
              <w:bidi w:val="0"/>
              <w:adjustRightInd/>
              <w:snapToGrid/>
              <w:spacing w:before="60" w:line="288" w:lineRule="auto"/>
              <w:jc w:val="both"/>
              <w:textAlignment w:val="auto"/>
            </w:pPr>
            <w:r>
              <w:t>Ký hiệu viết tắt</w:t>
            </w:r>
          </w:p>
        </w:tc>
        <w:tc>
          <w:tcPr>
            <w:tcBorders>
              <w:top w:val="single" w:color="000000" w:sz="0" w:space="0"/>
              <w:left w:val="single" w:color="000000" w:sz="0" w:space="0"/>
              <w:bottom w:val="single" w:color="000000" w:sz="0" w:space="0"/>
              <w:right w:val="single" w:color="000000" w:sz="0" w:space="0"/>
            </w:tcBorders>
          </w:tcPr>
          <w:p w14:paraId="011C21D8">
            <w:pPr>
              <w:pageBreakBefore w:val="0"/>
              <w:widowControl/>
              <w:kinsoku/>
              <w:wordWrap/>
              <w:overflowPunct/>
              <w:topLinePunct w:val="0"/>
              <w:autoSpaceDE/>
              <w:autoSpaceDN/>
              <w:bidi w:val="0"/>
              <w:adjustRightInd/>
              <w:snapToGrid/>
              <w:spacing w:before="60" w:line="288" w:lineRule="auto"/>
              <w:jc w:val="both"/>
              <w:textAlignment w:val="auto"/>
            </w:pPr>
            <w:r>
              <w:t>Cụm từ đầy đủ (Tiếng Anh)</w:t>
            </w:r>
          </w:p>
        </w:tc>
        <w:tc>
          <w:tcPr>
            <w:tcBorders>
              <w:top w:val="single" w:color="000000" w:sz="0" w:space="0"/>
              <w:left w:val="single" w:color="000000" w:sz="0" w:space="0"/>
              <w:bottom w:val="single" w:color="000000" w:sz="0" w:space="0"/>
              <w:right w:val="single" w:color="000000" w:sz="0" w:space="0"/>
            </w:tcBorders>
          </w:tcPr>
          <w:p w14:paraId="4BB5AE36">
            <w:pPr>
              <w:pageBreakBefore w:val="0"/>
              <w:widowControl/>
              <w:kinsoku/>
              <w:wordWrap/>
              <w:overflowPunct/>
              <w:topLinePunct w:val="0"/>
              <w:autoSpaceDE/>
              <w:autoSpaceDN/>
              <w:bidi w:val="0"/>
              <w:adjustRightInd/>
              <w:snapToGrid/>
              <w:spacing w:before="60" w:line="288" w:lineRule="auto"/>
              <w:jc w:val="both"/>
              <w:textAlignment w:val="auto"/>
            </w:pPr>
            <w:r>
              <w:t>Ý nghĩa / Giải nghĩa</w:t>
            </w:r>
          </w:p>
        </w:tc>
      </w:tr>
      <w:tr w14:paraId="392B341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2BC0606">
            <w:pPr>
              <w:pageBreakBefore w:val="0"/>
              <w:widowControl/>
              <w:kinsoku/>
              <w:wordWrap/>
              <w:overflowPunct/>
              <w:topLinePunct w:val="0"/>
              <w:autoSpaceDE/>
              <w:autoSpaceDN/>
              <w:bidi w:val="0"/>
              <w:adjustRightInd/>
              <w:snapToGrid/>
              <w:spacing w:before="60" w:line="288" w:lineRule="auto"/>
              <w:jc w:val="both"/>
              <w:textAlignment w:val="auto"/>
            </w:pPr>
            <w:r>
              <w:rPr>
                <w:b/>
              </w:rPr>
              <w:t>API</w:t>
            </w:r>
          </w:p>
        </w:tc>
        <w:tc>
          <w:tcPr>
            <w:tcBorders>
              <w:top w:val="single" w:color="000000" w:sz="0" w:space="0"/>
              <w:left w:val="single" w:color="000000" w:sz="0" w:space="0"/>
              <w:bottom w:val="single" w:color="000000" w:sz="0" w:space="0"/>
              <w:right w:val="single" w:color="000000" w:sz="0" w:space="0"/>
            </w:tcBorders>
          </w:tcPr>
          <w:p w14:paraId="6057D242">
            <w:pPr>
              <w:pageBreakBefore w:val="0"/>
              <w:widowControl/>
              <w:kinsoku/>
              <w:wordWrap/>
              <w:overflowPunct/>
              <w:topLinePunct w:val="0"/>
              <w:autoSpaceDE/>
              <w:autoSpaceDN/>
              <w:bidi w:val="0"/>
              <w:adjustRightInd/>
              <w:snapToGrid/>
              <w:spacing w:before="60" w:line="288" w:lineRule="auto"/>
              <w:jc w:val="both"/>
              <w:textAlignment w:val="auto"/>
            </w:pPr>
            <w:r>
              <w:t>Application Programming Interface</w:t>
            </w:r>
          </w:p>
        </w:tc>
        <w:tc>
          <w:tcPr>
            <w:tcBorders>
              <w:top w:val="single" w:color="000000" w:sz="0" w:space="0"/>
              <w:left w:val="single" w:color="000000" w:sz="0" w:space="0"/>
              <w:bottom w:val="single" w:color="000000" w:sz="0" w:space="0"/>
              <w:right w:val="single" w:color="000000" w:sz="0" w:space="0"/>
            </w:tcBorders>
          </w:tcPr>
          <w:p w14:paraId="27F619F6">
            <w:pPr>
              <w:pageBreakBefore w:val="0"/>
              <w:widowControl/>
              <w:kinsoku/>
              <w:wordWrap/>
              <w:overflowPunct/>
              <w:topLinePunct w:val="0"/>
              <w:autoSpaceDE/>
              <w:autoSpaceDN/>
              <w:bidi w:val="0"/>
              <w:adjustRightInd/>
              <w:snapToGrid/>
              <w:spacing w:before="60" w:line="288" w:lineRule="auto"/>
              <w:jc w:val="both"/>
              <w:textAlignment w:val="auto"/>
            </w:pPr>
            <w:r>
              <w:t>Giao diện lập trình ứng dụng</w:t>
            </w:r>
          </w:p>
        </w:tc>
      </w:tr>
      <w:tr w14:paraId="1362D10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90B8C30">
            <w:pPr>
              <w:pageBreakBefore w:val="0"/>
              <w:widowControl/>
              <w:kinsoku/>
              <w:wordWrap/>
              <w:overflowPunct/>
              <w:topLinePunct w:val="0"/>
              <w:autoSpaceDE/>
              <w:autoSpaceDN/>
              <w:bidi w:val="0"/>
              <w:adjustRightInd/>
              <w:snapToGrid/>
              <w:spacing w:before="60" w:line="288" w:lineRule="auto"/>
              <w:jc w:val="both"/>
              <w:textAlignment w:val="auto"/>
            </w:pPr>
            <w:r>
              <w:rPr>
                <w:b/>
              </w:rPr>
              <w:t>RBAC</w:t>
            </w:r>
          </w:p>
        </w:tc>
        <w:tc>
          <w:tcPr>
            <w:tcBorders>
              <w:top w:val="single" w:color="000000" w:sz="0" w:space="0"/>
              <w:left w:val="single" w:color="000000" w:sz="0" w:space="0"/>
              <w:bottom w:val="single" w:color="000000" w:sz="0" w:space="0"/>
              <w:right w:val="single" w:color="000000" w:sz="0" w:space="0"/>
            </w:tcBorders>
          </w:tcPr>
          <w:p w14:paraId="735ED227">
            <w:pPr>
              <w:pageBreakBefore w:val="0"/>
              <w:widowControl/>
              <w:kinsoku/>
              <w:wordWrap/>
              <w:overflowPunct/>
              <w:topLinePunct w:val="0"/>
              <w:autoSpaceDE/>
              <w:autoSpaceDN/>
              <w:bidi w:val="0"/>
              <w:adjustRightInd/>
              <w:snapToGrid/>
              <w:spacing w:before="60" w:line="288" w:lineRule="auto"/>
              <w:jc w:val="both"/>
              <w:textAlignment w:val="auto"/>
            </w:pPr>
            <w:r>
              <w:t>Role-Based Access Control</w:t>
            </w:r>
          </w:p>
        </w:tc>
        <w:tc>
          <w:tcPr>
            <w:tcBorders>
              <w:top w:val="single" w:color="000000" w:sz="0" w:space="0"/>
              <w:left w:val="single" w:color="000000" w:sz="0" w:space="0"/>
              <w:bottom w:val="single" w:color="000000" w:sz="0" w:space="0"/>
              <w:right w:val="single" w:color="000000" w:sz="0" w:space="0"/>
            </w:tcBorders>
          </w:tcPr>
          <w:p w14:paraId="4F49C9A0">
            <w:pPr>
              <w:pageBreakBefore w:val="0"/>
              <w:widowControl/>
              <w:kinsoku/>
              <w:wordWrap/>
              <w:overflowPunct/>
              <w:topLinePunct w:val="0"/>
              <w:autoSpaceDE/>
              <w:autoSpaceDN/>
              <w:bidi w:val="0"/>
              <w:adjustRightInd/>
              <w:snapToGrid/>
              <w:spacing w:before="60" w:line="288" w:lineRule="auto"/>
              <w:jc w:val="both"/>
              <w:textAlignment w:val="auto"/>
            </w:pPr>
            <w:r>
              <w:t>Kiểm soát truy cập dựa trên vai trò</w:t>
            </w:r>
          </w:p>
        </w:tc>
      </w:tr>
      <w:tr w14:paraId="06C3235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8BB98D8">
            <w:pPr>
              <w:pageBreakBefore w:val="0"/>
              <w:widowControl/>
              <w:kinsoku/>
              <w:wordWrap/>
              <w:overflowPunct/>
              <w:topLinePunct w:val="0"/>
              <w:autoSpaceDE/>
              <w:autoSpaceDN/>
              <w:bidi w:val="0"/>
              <w:adjustRightInd/>
              <w:snapToGrid/>
              <w:spacing w:before="60" w:line="288" w:lineRule="auto"/>
              <w:jc w:val="both"/>
              <w:textAlignment w:val="auto"/>
            </w:pPr>
            <w:r>
              <w:rPr>
                <w:b/>
              </w:rPr>
              <w:t>JWT</w:t>
            </w:r>
          </w:p>
        </w:tc>
        <w:tc>
          <w:tcPr>
            <w:tcBorders>
              <w:top w:val="single" w:color="000000" w:sz="0" w:space="0"/>
              <w:left w:val="single" w:color="000000" w:sz="0" w:space="0"/>
              <w:bottom w:val="single" w:color="000000" w:sz="0" w:space="0"/>
              <w:right w:val="single" w:color="000000" w:sz="0" w:space="0"/>
            </w:tcBorders>
          </w:tcPr>
          <w:p w14:paraId="133AFE93">
            <w:pPr>
              <w:pageBreakBefore w:val="0"/>
              <w:widowControl/>
              <w:kinsoku/>
              <w:wordWrap/>
              <w:overflowPunct/>
              <w:topLinePunct w:val="0"/>
              <w:autoSpaceDE/>
              <w:autoSpaceDN/>
              <w:bidi w:val="0"/>
              <w:adjustRightInd/>
              <w:snapToGrid/>
              <w:spacing w:before="60" w:line="288" w:lineRule="auto"/>
              <w:jc w:val="both"/>
              <w:textAlignment w:val="auto"/>
            </w:pPr>
            <w:r>
              <w:t>JSON Web Token</w:t>
            </w:r>
          </w:p>
        </w:tc>
        <w:tc>
          <w:tcPr>
            <w:tcBorders>
              <w:top w:val="single" w:color="000000" w:sz="0" w:space="0"/>
              <w:left w:val="single" w:color="000000" w:sz="0" w:space="0"/>
              <w:bottom w:val="single" w:color="000000" w:sz="0" w:space="0"/>
              <w:right w:val="single" w:color="000000" w:sz="0" w:space="0"/>
            </w:tcBorders>
          </w:tcPr>
          <w:p w14:paraId="3144C563">
            <w:pPr>
              <w:pageBreakBefore w:val="0"/>
              <w:widowControl/>
              <w:kinsoku/>
              <w:wordWrap/>
              <w:overflowPunct/>
              <w:topLinePunct w:val="0"/>
              <w:autoSpaceDE/>
              <w:autoSpaceDN/>
              <w:bidi w:val="0"/>
              <w:adjustRightInd/>
              <w:snapToGrid/>
              <w:spacing w:before="60" w:line="288" w:lineRule="auto"/>
              <w:jc w:val="both"/>
              <w:textAlignment w:val="auto"/>
            </w:pPr>
            <w:r>
              <w:t>Chuỗi token định danh chuẩn JSON mã hóa</w:t>
            </w:r>
          </w:p>
        </w:tc>
      </w:tr>
      <w:tr w14:paraId="01167F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A102E94">
            <w:pPr>
              <w:pageBreakBefore w:val="0"/>
              <w:widowControl/>
              <w:kinsoku/>
              <w:wordWrap/>
              <w:overflowPunct/>
              <w:topLinePunct w:val="0"/>
              <w:autoSpaceDE/>
              <w:autoSpaceDN/>
              <w:bidi w:val="0"/>
              <w:adjustRightInd/>
              <w:snapToGrid/>
              <w:spacing w:before="60" w:line="288" w:lineRule="auto"/>
              <w:jc w:val="both"/>
              <w:textAlignment w:val="auto"/>
            </w:pPr>
            <w:r>
              <w:rPr>
                <w:b/>
              </w:rPr>
              <w:t>JPA</w:t>
            </w:r>
          </w:p>
        </w:tc>
        <w:tc>
          <w:tcPr>
            <w:tcBorders>
              <w:top w:val="single" w:color="000000" w:sz="0" w:space="0"/>
              <w:left w:val="single" w:color="000000" w:sz="0" w:space="0"/>
              <w:bottom w:val="single" w:color="000000" w:sz="0" w:space="0"/>
              <w:right w:val="single" w:color="000000" w:sz="0" w:space="0"/>
            </w:tcBorders>
          </w:tcPr>
          <w:p w14:paraId="39905FE6">
            <w:pPr>
              <w:pageBreakBefore w:val="0"/>
              <w:widowControl/>
              <w:kinsoku/>
              <w:wordWrap/>
              <w:overflowPunct/>
              <w:topLinePunct w:val="0"/>
              <w:autoSpaceDE/>
              <w:autoSpaceDN/>
              <w:bidi w:val="0"/>
              <w:adjustRightInd/>
              <w:snapToGrid/>
              <w:spacing w:before="60" w:line="288" w:lineRule="auto"/>
              <w:jc w:val="both"/>
              <w:textAlignment w:val="auto"/>
            </w:pPr>
            <w:r>
              <w:t>Jakarta Persistence API</w:t>
            </w:r>
          </w:p>
        </w:tc>
        <w:tc>
          <w:tcPr>
            <w:tcBorders>
              <w:top w:val="single" w:color="000000" w:sz="0" w:space="0"/>
              <w:left w:val="single" w:color="000000" w:sz="0" w:space="0"/>
              <w:bottom w:val="single" w:color="000000" w:sz="0" w:space="0"/>
              <w:right w:val="single" w:color="000000" w:sz="0" w:space="0"/>
            </w:tcBorders>
          </w:tcPr>
          <w:p w14:paraId="27882A57">
            <w:pPr>
              <w:pageBreakBefore w:val="0"/>
              <w:widowControl/>
              <w:kinsoku/>
              <w:wordWrap/>
              <w:overflowPunct/>
              <w:topLinePunct w:val="0"/>
              <w:autoSpaceDE/>
              <w:autoSpaceDN/>
              <w:bidi w:val="0"/>
              <w:adjustRightInd/>
              <w:snapToGrid/>
              <w:spacing w:before="60" w:line="288" w:lineRule="auto"/>
              <w:jc w:val="both"/>
              <w:textAlignment w:val="auto"/>
            </w:pPr>
            <w:r>
              <w:t>Giao diện quản lý quan hệ thực thể Java</w:t>
            </w:r>
          </w:p>
        </w:tc>
      </w:tr>
      <w:tr w14:paraId="052EC4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4B970A1">
            <w:pPr>
              <w:pageBreakBefore w:val="0"/>
              <w:widowControl/>
              <w:kinsoku/>
              <w:wordWrap/>
              <w:overflowPunct/>
              <w:topLinePunct w:val="0"/>
              <w:autoSpaceDE/>
              <w:autoSpaceDN/>
              <w:bidi w:val="0"/>
              <w:adjustRightInd/>
              <w:snapToGrid/>
              <w:spacing w:before="60" w:line="288" w:lineRule="auto"/>
              <w:jc w:val="both"/>
              <w:textAlignment w:val="auto"/>
            </w:pPr>
            <w:r>
              <w:rPr>
                <w:b/>
              </w:rPr>
              <w:t>ORM</w:t>
            </w:r>
          </w:p>
        </w:tc>
        <w:tc>
          <w:tcPr>
            <w:tcBorders>
              <w:top w:val="single" w:color="000000" w:sz="0" w:space="0"/>
              <w:left w:val="single" w:color="000000" w:sz="0" w:space="0"/>
              <w:bottom w:val="single" w:color="000000" w:sz="0" w:space="0"/>
              <w:right w:val="single" w:color="000000" w:sz="0" w:space="0"/>
            </w:tcBorders>
          </w:tcPr>
          <w:p w14:paraId="6EE22267">
            <w:pPr>
              <w:pageBreakBefore w:val="0"/>
              <w:widowControl/>
              <w:kinsoku/>
              <w:wordWrap/>
              <w:overflowPunct/>
              <w:topLinePunct w:val="0"/>
              <w:autoSpaceDE/>
              <w:autoSpaceDN/>
              <w:bidi w:val="0"/>
              <w:adjustRightInd/>
              <w:snapToGrid/>
              <w:spacing w:before="60" w:line="288" w:lineRule="auto"/>
              <w:jc w:val="both"/>
              <w:textAlignment w:val="auto"/>
            </w:pPr>
            <w:r>
              <w:t>Object-Relational Mapping</w:t>
            </w:r>
          </w:p>
        </w:tc>
        <w:tc>
          <w:tcPr>
            <w:tcBorders>
              <w:top w:val="single" w:color="000000" w:sz="0" w:space="0"/>
              <w:left w:val="single" w:color="000000" w:sz="0" w:space="0"/>
              <w:bottom w:val="single" w:color="000000" w:sz="0" w:space="0"/>
              <w:right w:val="single" w:color="000000" w:sz="0" w:space="0"/>
            </w:tcBorders>
          </w:tcPr>
          <w:p w14:paraId="0796739B">
            <w:pPr>
              <w:pageBreakBefore w:val="0"/>
              <w:widowControl/>
              <w:kinsoku/>
              <w:wordWrap/>
              <w:overflowPunct/>
              <w:topLinePunct w:val="0"/>
              <w:autoSpaceDE/>
              <w:autoSpaceDN/>
              <w:bidi w:val="0"/>
              <w:adjustRightInd/>
              <w:snapToGrid/>
              <w:spacing w:before="60" w:line="288" w:lineRule="auto"/>
              <w:jc w:val="both"/>
              <w:textAlignment w:val="auto"/>
            </w:pPr>
            <w:r>
              <w:t>Ánh xạ đối tượng sang cơ sở dữ liệu quan hệ</w:t>
            </w:r>
          </w:p>
        </w:tc>
      </w:tr>
      <w:tr w14:paraId="4975B40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3A9D8E5">
            <w:pPr>
              <w:pageBreakBefore w:val="0"/>
              <w:widowControl/>
              <w:kinsoku/>
              <w:wordWrap/>
              <w:overflowPunct/>
              <w:topLinePunct w:val="0"/>
              <w:autoSpaceDE/>
              <w:autoSpaceDN/>
              <w:bidi w:val="0"/>
              <w:adjustRightInd/>
              <w:snapToGrid/>
              <w:spacing w:before="60" w:line="288" w:lineRule="auto"/>
              <w:jc w:val="both"/>
              <w:textAlignment w:val="auto"/>
            </w:pPr>
            <w:r>
              <w:rPr>
                <w:b/>
              </w:rPr>
              <w:t>SLA</w:t>
            </w:r>
          </w:p>
        </w:tc>
        <w:tc>
          <w:tcPr>
            <w:tcBorders>
              <w:top w:val="single" w:color="000000" w:sz="0" w:space="0"/>
              <w:left w:val="single" w:color="000000" w:sz="0" w:space="0"/>
              <w:bottom w:val="single" w:color="000000" w:sz="0" w:space="0"/>
              <w:right w:val="single" w:color="000000" w:sz="0" w:space="0"/>
            </w:tcBorders>
          </w:tcPr>
          <w:p w14:paraId="25C69620">
            <w:pPr>
              <w:pageBreakBefore w:val="0"/>
              <w:widowControl/>
              <w:kinsoku/>
              <w:wordWrap/>
              <w:overflowPunct/>
              <w:topLinePunct w:val="0"/>
              <w:autoSpaceDE/>
              <w:autoSpaceDN/>
              <w:bidi w:val="0"/>
              <w:adjustRightInd/>
              <w:snapToGrid/>
              <w:spacing w:before="60" w:line="288" w:lineRule="auto"/>
              <w:jc w:val="both"/>
              <w:textAlignment w:val="auto"/>
            </w:pPr>
            <w:r>
              <w:t>Service Level Agreement</w:t>
            </w:r>
          </w:p>
        </w:tc>
        <w:tc>
          <w:tcPr>
            <w:tcBorders>
              <w:top w:val="single" w:color="000000" w:sz="0" w:space="0"/>
              <w:left w:val="single" w:color="000000" w:sz="0" w:space="0"/>
              <w:bottom w:val="single" w:color="000000" w:sz="0" w:space="0"/>
              <w:right w:val="single" w:color="000000" w:sz="0" w:space="0"/>
            </w:tcBorders>
          </w:tcPr>
          <w:p w14:paraId="2B23ED71">
            <w:pPr>
              <w:pageBreakBefore w:val="0"/>
              <w:widowControl/>
              <w:kinsoku/>
              <w:wordWrap/>
              <w:overflowPunct/>
              <w:topLinePunct w:val="0"/>
              <w:autoSpaceDE/>
              <w:autoSpaceDN/>
              <w:bidi w:val="0"/>
              <w:adjustRightInd/>
              <w:snapToGrid/>
              <w:spacing w:before="60" w:line="288" w:lineRule="auto"/>
              <w:jc w:val="both"/>
              <w:textAlignment w:val="auto"/>
            </w:pPr>
            <w:r>
              <w:t>Thỏa thuận cam kết mức độ dịch vụ</w:t>
            </w:r>
          </w:p>
        </w:tc>
      </w:tr>
      <w:tr w14:paraId="7BAEC9E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69C84EE">
            <w:pPr>
              <w:pageBreakBefore w:val="0"/>
              <w:widowControl/>
              <w:kinsoku/>
              <w:wordWrap/>
              <w:overflowPunct/>
              <w:topLinePunct w:val="0"/>
              <w:autoSpaceDE/>
              <w:autoSpaceDN/>
              <w:bidi w:val="0"/>
              <w:adjustRightInd/>
              <w:snapToGrid/>
              <w:spacing w:before="60" w:line="288" w:lineRule="auto"/>
              <w:jc w:val="both"/>
              <w:textAlignment w:val="auto"/>
            </w:pPr>
            <w:r>
              <w:rPr>
                <w:b/>
              </w:rPr>
              <w:t>DDoS</w:t>
            </w:r>
          </w:p>
        </w:tc>
        <w:tc>
          <w:tcPr>
            <w:tcBorders>
              <w:top w:val="single" w:color="000000" w:sz="0" w:space="0"/>
              <w:left w:val="single" w:color="000000" w:sz="0" w:space="0"/>
              <w:bottom w:val="single" w:color="000000" w:sz="0" w:space="0"/>
              <w:right w:val="single" w:color="000000" w:sz="0" w:space="0"/>
            </w:tcBorders>
          </w:tcPr>
          <w:p w14:paraId="4F254779">
            <w:pPr>
              <w:pageBreakBefore w:val="0"/>
              <w:widowControl/>
              <w:kinsoku/>
              <w:wordWrap/>
              <w:overflowPunct/>
              <w:topLinePunct w:val="0"/>
              <w:autoSpaceDE/>
              <w:autoSpaceDN/>
              <w:bidi w:val="0"/>
              <w:adjustRightInd/>
              <w:snapToGrid/>
              <w:spacing w:before="60" w:line="288" w:lineRule="auto"/>
              <w:jc w:val="both"/>
              <w:textAlignment w:val="auto"/>
            </w:pPr>
            <w:r>
              <w:t>Distributed Denial of Service</w:t>
            </w:r>
          </w:p>
        </w:tc>
        <w:tc>
          <w:tcPr>
            <w:tcBorders>
              <w:top w:val="single" w:color="000000" w:sz="0" w:space="0"/>
              <w:left w:val="single" w:color="000000" w:sz="0" w:space="0"/>
              <w:bottom w:val="single" w:color="000000" w:sz="0" w:space="0"/>
              <w:right w:val="single" w:color="000000" w:sz="0" w:space="0"/>
            </w:tcBorders>
          </w:tcPr>
          <w:p w14:paraId="67E7799D">
            <w:pPr>
              <w:pageBreakBefore w:val="0"/>
              <w:widowControl/>
              <w:kinsoku/>
              <w:wordWrap/>
              <w:overflowPunct/>
              <w:topLinePunct w:val="0"/>
              <w:autoSpaceDE/>
              <w:autoSpaceDN/>
              <w:bidi w:val="0"/>
              <w:adjustRightInd/>
              <w:snapToGrid/>
              <w:spacing w:before="60" w:line="288" w:lineRule="auto"/>
              <w:jc w:val="both"/>
              <w:textAlignment w:val="auto"/>
            </w:pPr>
            <w:r>
              <w:t>Tấn công từ chối dịch vụ phân tán</w:t>
            </w:r>
          </w:p>
        </w:tc>
      </w:tr>
      <w:tr w14:paraId="125B39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D5D9E2">
            <w:pPr>
              <w:pageBreakBefore w:val="0"/>
              <w:widowControl/>
              <w:kinsoku/>
              <w:wordWrap/>
              <w:overflowPunct/>
              <w:topLinePunct w:val="0"/>
              <w:autoSpaceDE/>
              <w:autoSpaceDN/>
              <w:bidi w:val="0"/>
              <w:adjustRightInd/>
              <w:snapToGrid/>
              <w:spacing w:before="60" w:line="288" w:lineRule="auto"/>
              <w:jc w:val="both"/>
              <w:textAlignment w:val="auto"/>
            </w:pPr>
            <w:r>
              <w:rPr>
                <w:b/>
              </w:rPr>
              <w:t>XSS</w:t>
            </w:r>
          </w:p>
        </w:tc>
        <w:tc>
          <w:tcPr>
            <w:tcBorders>
              <w:top w:val="single" w:color="000000" w:sz="0" w:space="0"/>
              <w:left w:val="single" w:color="000000" w:sz="0" w:space="0"/>
              <w:bottom w:val="single" w:color="000000" w:sz="0" w:space="0"/>
              <w:right w:val="single" w:color="000000" w:sz="0" w:space="0"/>
            </w:tcBorders>
          </w:tcPr>
          <w:p w14:paraId="405B3F75">
            <w:pPr>
              <w:pageBreakBefore w:val="0"/>
              <w:widowControl/>
              <w:kinsoku/>
              <w:wordWrap/>
              <w:overflowPunct/>
              <w:topLinePunct w:val="0"/>
              <w:autoSpaceDE/>
              <w:autoSpaceDN/>
              <w:bidi w:val="0"/>
              <w:adjustRightInd/>
              <w:snapToGrid/>
              <w:spacing w:before="60" w:line="288" w:lineRule="auto"/>
              <w:jc w:val="both"/>
              <w:textAlignment w:val="auto"/>
            </w:pPr>
            <w:r>
              <w:t>Cross-Site Scripting</w:t>
            </w:r>
          </w:p>
        </w:tc>
        <w:tc>
          <w:tcPr>
            <w:tcBorders>
              <w:top w:val="single" w:color="000000" w:sz="0" w:space="0"/>
              <w:left w:val="single" w:color="000000" w:sz="0" w:space="0"/>
              <w:bottom w:val="single" w:color="000000" w:sz="0" w:space="0"/>
              <w:right w:val="single" w:color="000000" w:sz="0" w:space="0"/>
            </w:tcBorders>
          </w:tcPr>
          <w:p w14:paraId="36616811">
            <w:pPr>
              <w:pageBreakBefore w:val="0"/>
              <w:widowControl/>
              <w:kinsoku/>
              <w:wordWrap/>
              <w:overflowPunct/>
              <w:topLinePunct w:val="0"/>
              <w:autoSpaceDE/>
              <w:autoSpaceDN/>
              <w:bidi w:val="0"/>
              <w:adjustRightInd/>
              <w:snapToGrid/>
              <w:spacing w:before="60" w:line="288" w:lineRule="auto"/>
              <w:jc w:val="both"/>
              <w:textAlignment w:val="auto"/>
            </w:pPr>
            <w:r>
              <w:t>Tấn công chèn mã kịch bản chéo trang</w:t>
            </w:r>
          </w:p>
        </w:tc>
      </w:tr>
      <w:tr w14:paraId="050401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DD4BA5B">
            <w:pPr>
              <w:pageBreakBefore w:val="0"/>
              <w:widowControl/>
              <w:kinsoku/>
              <w:wordWrap/>
              <w:overflowPunct/>
              <w:topLinePunct w:val="0"/>
              <w:autoSpaceDE/>
              <w:autoSpaceDN/>
              <w:bidi w:val="0"/>
              <w:adjustRightInd/>
              <w:snapToGrid/>
              <w:spacing w:before="60" w:line="288" w:lineRule="auto"/>
              <w:jc w:val="both"/>
              <w:textAlignment w:val="auto"/>
            </w:pPr>
            <w:r>
              <w:rPr>
                <w:b/>
              </w:rPr>
              <w:t>SPA</w:t>
            </w:r>
          </w:p>
        </w:tc>
        <w:tc>
          <w:tcPr>
            <w:tcBorders>
              <w:top w:val="single" w:color="000000" w:sz="0" w:space="0"/>
              <w:left w:val="single" w:color="000000" w:sz="0" w:space="0"/>
              <w:bottom w:val="single" w:color="000000" w:sz="0" w:space="0"/>
              <w:right w:val="single" w:color="000000" w:sz="0" w:space="0"/>
            </w:tcBorders>
          </w:tcPr>
          <w:p w14:paraId="6717BE23">
            <w:pPr>
              <w:pageBreakBefore w:val="0"/>
              <w:widowControl/>
              <w:kinsoku/>
              <w:wordWrap/>
              <w:overflowPunct/>
              <w:topLinePunct w:val="0"/>
              <w:autoSpaceDE/>
              <w:autoSpaceDN/>
              <w:bidi w:val="0"/>
              <w:adjustRightInd/>
              <w:snapToGrid/>
              <w:spacing w:before="60" w:line="288" w:lineRule="auto"/>
              <w:jc w:val="both"/>
              <w:textAlignment w:val="auto"/>
            </w:pPr>
            <w:r>
              <w:t>Single Page Application</w:t>
            </w:r>
          </w:p>
        </w:tc>
        <w:tc>
          <w:tcPr>
            <w:tcBorders>
              <w:top w:val="single" w:color="000000" w:sz="0" w:space="0"/>
              <w:left w:val="single" w:color="000000" w:sz="0" w:space="0"/>
              <w:bottom w:val="single" w:color="000000" w:sz="0" w:space="0"/>
              <w:right w:val="single" w:color="000000" w:sz="0" w:space="0"/>
            </w:tcBorders>
          </w:tcPr>
          <w:p w14:paraId="5FDD9B9F">
            <w:pPr>
              <w:pageBreakBefore w:val="0"/>
              <w:widowControl/>
              <w:kinsoku/>
              <w:wordWrap/>
              <w:overflowPunct/>
              <w:topLinePunct w:val="0"/>
              <w:autoSpaceDE/>
              <w:autoSpaceDN/>
              <w:bidi w:val="0"/>
              <w:adjustRightInd/>
              <w:snapToGrid/>
              <w:spacing w:before="60" w:line="288" w:lineRule="auto"/>
              <w:jc w:val="both"/>
              <w:textAlignment w:val="auto"/>
            </w:pPr>
            <w:r>
              <w:t>Ứng dụng web đơn trang</w:t>
            </w:r>
          </w:p>
        </w:tc>
      </w:tr>
      <w:tr w14:paraId="418629C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40654A0">
            <w:pPr>
              <w:pageBreakBefore w:val="0"/>
              <w:widowControl/>
              <w:kinsoku/>
              <w:wordWrap/>
              <w:overflowPunct/>
              <w:topLinePunct w:val="0"/>
              <w:autoSpaceDE/>
              <w:autoSpaceDN/>
              <w:bidi w:val="0"/>
              <w:adjustRightInd/>
              <w:snapToGrid/>
              <w:spacing w:before="60" w:line="288" w:lineRule="auto"/>
              <w:jc w:val="both"/>
              <w:textAlignment w:val="auto"/>
            </w:pPr>
            <w:r>
              <w:rPr>
                <w:b/>
              </w:rPr>
              <w:t>DOM</w:t>
            </w:r>
          </w:p>
        </w:tc>
        <w:tc>
          <w:tcPr>
            <w:tcBorders>
              <w:top w:val="single" w:color="000000" w:sz="0" w:space="0"/>
              <w:left w:val="single" w:color="000000" w:sz="0" w:space="0"/>
              <w:bottom w:val="single" w:color="000000" w:sz="0" w:space="0"/>
              <w:right w:val="single" w:color="000000" w:sz="0" w:space="0"/>
            </w:tcBorders>
          </w:tcPr>
          <w:p w14:paraId="380C4BA8">
            <w:pPr>
              <w:pageBreakBefore w:val="0"/>
              <w:widowControl/>
              <w:kinsoku/>
              <w:wordWrap/>
              <w:overflowPunct/>
              <w:topLinePunct w:val="0"/>
              <w:autoSpaceDE/>
              <w:autoSpaceDN/>
              <w:bidi w:val="0"/>
              <w:adjustRightInd/>
              <w:snapToGrid/>
              <w:spacing w:before="60" w:line="288" w:lineRule="auto"/>
              <w:jc w:val="both"/>
              <w:textAlignment w:val="auto"/>
            </w:pPr>
            <w:r>
              <w:t>Document Object Model</w:t>
            </w:r>
          </w:p>
        </w:tc>
        <w:tc>
          <w:tcPr>
            <w:tcBorders>
              <w:top w:val="single" w:color="000000" w:sz="0" w:space="0"/>
              <w:left w:val="single" w:color="000000" w:sz="0" w:space="0"/>
              <w:bottom w:val="single" w:color="000000" w:sz="0" w:space="0"/>
              <w:right w:val="single" w:color="000000" w:sz="0" w:space="0"/>
            </w:tcBorders>
          </w:tcPr>
          <w:p w14:paraId="174906A4">
            <w:pPr>
              <w:pageBreakBefore w:val="0"/>
              <w:widowControl/>
              <w:kinsoku/>
              <w:wordWrap/>
              <w:overflowPunct/>
              <w:topLinePunct w:val="0"/>
              <w:autoSpaceDE/>
              <w:autoSpaceDN/>
              <w:bidi w:val="0"/>
              <w:adjustRightInd/>
              <w:snapToGrid/>
              <w:spacing w:before="60" w:line="288" w:lineRule="auto"/>
              <w:jc w:val="both"/>
              <w:textAlignment w:val="auto"/>
            </w:pPr>
            <w:r>
              <w:t>Mô hình đối tượng tài liệu HTML</w:t>
            </w:r>
          </w:p>
        </w:tc>
      </w:tr>
      <w:tr w14:paraId="2B2512E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5F99E93">
            <w:pPr>
              <w:pageBreakBefore w:val="0"/>
              <w:widowControl/>
              <w:kinsoku/>
              <w:wordWrap/>
              <w:overflowPunct/>
              <w:topLinePunct w:val="0"/>
              <w:autoSpaceDE/>
              <w:autoSpaceDN/>
              <w:bidi w:val="0"/>
              <w:adjustRightInd/>
              <w:snapToGrid/>
              <w:spacing w:before="60" w:line="288" w:lineRule="auto"/>
              <w:jc w:val="both"/>
              <w:textAlignment w:val="auto"/>
            </w:pPr>
            <w:r>
              <w:rPr>
                <w:b/>
              </w:rPr>
              <w:t>CSDL</w:t>
            </w:r>
          </w:p>
        </w:tc>
        <w:tc>
          <w:tcPr>
            <w:tcBorders>
              <w:top w:val="single" w:color="000000" w:sz="0" w:space="0"/>
              <w:left w:val="single" w:color="000000" w:sz="0" w:space="0"/>
              <w:bottom w:val="single" w:color="000000" w:sz="0" w:space="0"/>
              <w:right w:val="single" w:color="000000" w:sz="0" w:space="0"/>
            </w:tcBorders>
          </w:tcPr>
          <w:p w14:paraId="295E880A">
            <w:pPr>
              <w:pageBreakBefore w:val="0"/>
              <w:widowControl/>
              <w:kinsoku/>
              <w:wordWrap/>
              <w:overflowPunct/>
              <w:topLinePunct w:val="0"/>
              <w:autoSpaceDE/>
              <w:autoSpaceDN/>
              <w:bidi w:val="0"/>
              <w:adjustRightInd/>
              <w:snapToGrid/>
              <w:spacing w:before="60" w:line="288" w:lineRule="auto"/>
              <w:jc w:val="both"/>
              <w:textAlignment w:val="auto"/>
            </w:pPr>
            <w:r>
              <w:t>Cơ sở dữ liệu</w:t>
            </w:r>
          </w:p>
        </w:tc>
        <w:tc>
          <w:tcPr>
            <w:tcBorders>
              <w:top w:val="single" w:color="000000" w:sz="0" w:space="0"/>
              <w:left w:val="single" w:color="000000" w:sz="0" w:space="0"/>
              <w:bottom w:val="single" w:color="000000" w:sz="0" w:space="0"/>
              <w:right w:val="single" w:color="000000" w:sz="0" w:space="0"/>
            </w:tcBorders>
          </w:tcPr>
          <w:p w14:paraId="46D34C98">
            <w:pPr>
              <w:pageBreakBefore w:val="0"/>
              <w:widowControl/>
              <w:kinsoku/>
              <w:wordWrap/>
              <w:overflowPunct/>
              <w:topLinePunct w:val="0"/>
              <w:autoSpaceDE/>
              <w:autoSpaceDN/>
              <w:bidi w:val="0"/>
              <w:adjustRightInd/>
              <w:snapToGrid/>
              <w:spacing w:before="60" w:line="288" w:lineRule="auto"/>
              <w:jc w:val="both"/>
              <w:textAlignment w:val="auto"/>
            </w:pPr>
            <w:r>
              <w:t>Nơi lưu trữ thông tin có cấu trúc của hệ thống</w:t>
            </w:r>
          </w:p>
        </w:tc>
      </w:tr>
      <w:tr w14:paraId="2C06FA3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0692335">
            <w:pPr>
              <w:pageBreakBefore w:val="0"/>
              <w:widowControl/>
              <w:kinsoku/>
              <w:wordWrap/>
              <w:overflowPunct/>
              <w:topLinePunct w:val="0"/>
              <w:autoSpaceDE/>
              <w:autoSpaceDN/>
              <w:bidi w:val="0"/>
              <w:adjustRightInd/>
              <w:snapToGrid/>
              <w:spacing w:before="60" w:line="288" w:lineRule="auto"/>
              <w:jc w:val="both"/>
              <w:textAlignment w:val="auto"/>
            </w:pPr>
            <w:r>
              <w:rPr>
                <w:b/>
              </w:rPr>
              <w:t>UI/UX</w:t>
            </w:r>
          </w:p>
        </w:tc>
        <w:tc>
          <w:tcPr>
            <w:tcBorders>
              <w:top w:val="single" w:color="000000" w:sz="0" w:space="0"/>
              <w:left w:val="single" w:color="000000" w:sz="0" w:space="0"/>
              <w:bottom w:val="single" w:color="000000" w:sz="0" w:space="0"/>
              <w:right w:val="single" w:color="000000" w:sz="0" w:space="0"/>
            </w:tcBorders>
          </w:tcPr>
          <w:p w14:paraId="469A8AA7">
            <w:pPr>
              <w:pageBreakBefore w:val="0"/>
              <w:widowControl/>
              <w:kinsoku/>
              <w:wordWrap/>
              <w:overflowPunct/>
              <w:topLinePunct w:val="0"/>
              <w:autoSpaceDE/>
              <w:autoSpaceDN/>
              <w:bidi w:val="0"/>
              <w:adjustRightInd/>
              <w:snapToGrid/>
              <w:spacing w:before="60" w:line="288" w:lineRule="auto"/>
              <w:jc w:val="both"/>
              <w:textAlignment w:val="auto"/>
            </w:pPr>
            <w:r>
              <w:t>User Interface / User Experience</w:t>
            </w:r>
          </w:p>
        </w:tc>
        <w:tc>
          <w:tcPr>
            <w:tcBorders>
              <w:top w:val="single" w:color="000000" w:sz="0" w:space="0"/>
              <w:left w:val="single" w:color="000000" w:sz="0" w:space="0"/>
              <w:bottom w:val="single" w:color="000000" w:sz="0" w:space="0"/>
              <w:right w:val="single" w:color="000000" w:sz="0" w:space="0"/>
            </w:tcBorders>
          </w:tcPr>
          <w:p w14:paraId="3CAFB4D5">
            <w:pPr>
              <w:pageBreakBefore w:val="0"/>
              <w:widowControl/>
              <w:kinsoku/>
              <w:wordWrap/>
              <w:overflowPunct/>
              <w:topLinePunct w:val="0"/>
              <w:autoSpaceDE/>
              <w:autoSpaceDN/>
              <w:bidi w:val="0"/>
              <w:adjustRightInd/>
              <w:snapToGrid/>
              <w:spacing w:before="60" w:line="288" w:lineRule="auto"/>
              <w:jc w:val="both"/>
              <w:textAlignment w:val="auto"/>
            </w:pPr>
            <w:r>
              <w:t>Giao diện người dùng / Trải nghiệm người dùng</w:t>
            </w:r>
          </w:p>
        </w:tc>
      </w:tr>
    </w:tbl>
    <w:p w14:paraId="55277265">
      <w:pPr>
        <w:pageBreakBefore w:val="0"/>
        <w:widowControl/>
        <w:kinsoku/>
        <w:wordWrap/>
        <w:overflowPunct/>
        <w:topLinePunct w:val="0"/>
        <w:autoSpaceDE/>
        <w:autoSpaceDN/>
        <w:bidi w:val="0"/>
        <w:adjustRightInd/>
        <w:snapToGrid/>
        <w:spacing w:before="60" w:line="288" w:lineRule="auto"/>
        <w:jc w:val="both"/>
        <w:textAlignment w:val="auto"/>
      </w:pPr>
    </w:p>
    <w:p w14:paraId="7A318646">
      <w:pPr>
        <w:pStyle w:val="2"/>
        <w:pageBreakBefore w:val="0"/>
        <w:kinsoku/>
        <w:wordWrap/>
        <w:overflowPunct/>
        <w:topLinePunct w:val="0"/>
        <w:autoSpaceDE/>
        <w:autoSpaceDN/>
        <w:bidi w:val="0"/>
        <w:adjustRightInd/>
        <w:snapToGrid/>
        <w:spacing w:before="60" w:line="288" w:lineRule="auto"/>
        <w:textAlignment w:val="auto"/>
      </w:pPr>
      <w:bookmarkStart w:id="3" w:name="_Toc20503"/>
      <w:r>
        <w:t>LỜI MỞ ĐẦU</w:t>
      </w:r>
      <w:bookmarkEnd w:id="3"/>
    </w:p>
    <w:p w14:paraId="452E3594">
      <w:pPr>
        <w:pStyle w:val="4"/>
        <w:pageBreakBefore w:val="0"/>
        <w:widowControl/>
        <w:kinsoku/>
        <w:wordWrap/>
        <w:overflowPunct/>
        <w:topLinePunct w:val="0"/>
        <w:autoSpaceDE/>
        <w:autoSpaceDN/>
        <w:bidi w:val="0"/>
        <w:adjustRightInd/>
        <w:snapToGrid/>
        <w:spacing w:before="60" w:line="288" w:lineRule="auto"/>
        <w:jc w:val="both"/>
        <w:textAlignment w:val="auto"/>
      </w:pPr>
      <w:bookmarkStart w:id="4" w:name="_Toc26618"/>
      <w:r>
        <w:t>1. Tính cấp thiết của đề tài</w:t>
      </w:r>
      <w:bookmarkEnd w:id="4"/>
    </w:p>
    <w:p w14:paraId="23D1EA05">
      <w:pPr>
        <w:pageBreakBefore w:val="0"/>
        <w:widowControl/>
        <w:kinsoku/>
        <w:wordWrap/>
        <w:overflowPunct/>
        <w:topLinePunct w:val="0"/>
        <w:autoSpaceDE/>
        <w:autoSpaceDN/>
        <w:bidi w:val="0"/>
        <w:adjustRightInd/>
        <w:snapToGrid/>
        <w:spacing w:before="60" w:line="288" w:lineRule="auto"/>
        <w:jc w:val="both"/>
        <w:textAlignment w:val="auto"/>
      </w:pPr>
      <w:r>
        <w:t>Trong đời sống hiện đại tại các đô thị đông đúc, quỹ thời gian của con người ngày càng trở nên hạn hẹp. Các nhu cầu phục vụ đời sống thường nhật như giặt là, sấy khô quần áo đang ngày càng có xu hướng dịch chuyển từ tự làm tại nhà sang sử dụng dịch vụ chuyên nghiệp bên ngoài để tối ưu thời gian. Tuy nhiên, các cửa hàng giặt là truyền thống tại Việt Nam hiện nay chủ yếu vẫn vận hành theo phương thức thủ công: ghi nhận hóa đơn bằng giấy, giao tiếp trạng thái đơn hàng mơ hồ, điều phối lồng giặt và quản lý kệ lưu trữ quần áo sau khi sấy hoàn toàn dựa vào trí nhớ của nhân viên. Điều này dễ dẫn đến thất lạc đồ của khách hàng, vi phạm thời gian cam kết trả đồ (SLA), và gây lãng phí công suất sử dụng của các máy giặt, máy sấy đắt tiền.</w:t>
      </w:r>
    </w:p>
    <w:p w14:paraId="5976F650">
      <w:pPr>
        <w:pageBreakBefore w:val="0"/>
        <w:widowControl/>
        <w:kinsoku/>
        <w:wordWrap/>
        <w:overflowPunct/>
        <w:topLinePunct w:val="0"/>
        <w:autoSpaceDE/>
        <w:autoSpaceDN/>
        <w:bidi w:val="0"/>
        <w:adjustRightInd/>
        <w:snapToGrid/>
        <w:spacing w:before="60" w:line="288" w:lineRule="auto"/>
        <w:jc w:val="both"/>
        <w:textAlignment w:val="auto"/>
      </w:pPr>
      <w:r>
        <w:t xml:space="preserve">Nhận thức được thực tế này, đề tài </w:t>
      </w:r>
      <w:r>
        <w:rPr>
          <w:b/>
        </w:rPr>
        <w:t>"BubbleFlow — Xây dựng Hệ thống Quản lý Chuỗi Cửa Hàng Giặt Là / Giặt Sấy Tự Động"</w:t>
      </w:r>
      <w:r>
        <w:t xml:space="preserve"> được lựa chọn nhằm phát triển một giải pháp phần mềm chuyên sâu. Hệ thống không chỉ giúp nhân viên trực quầy tạo hóa đơn và in biên nhận tức thì, mà còn kiểm soát chặt chẽ vòng đời xử lý đồ giặt thông qua bộ máy trạng thái (State Machine), tự động hóa việc gán lồng giặt với đơn hàng, giám sát tải thiết bị thời gian thực và quản lý phân kho lưu trữ kệ đồ hoàn thành, giúp nâng cao hiệu quả vận hành chuỗi và tối đa hóa sự hài lòng của khách hàng.</w:t>
      </w:r>
    </w:p>
    <w:p w14:paraId="7DEC709E">
      <w:pPr>
        <w:pStyle w:val="4"/>
        <w:pageBreakBefore w:val="0"/>
        <w:widowControl/>
        <w:kinsoku/>
        <w:wordWrap/>
        <w:overflowPunct/>
        <w:topLinePunct w:val="0"/>
        <w:autoSpaceDE/>
        <w:autoSpaceDN/>
        <w:bidi w:val="0"/>
        <w:adjustRightInd/>
        <w:snapToGrid/>
        <w:spacing w:before="60" w:line="288" w:lineRule="auto"/>
        <w:jc w:val="both"/>
        <w:textAlignment w:val="auto"/>
      </w:pPr>
      <w:bookmarkStart w:id="5" w:name="_Toc25372"/>
      <w:r>
        <w:t>2. Mục tiêu nghiên cứu</w:t>
      </w:r>
      <w:bookmarkEnd w:id="5"/>
    </w:p>
    <w:p w14:paraId="730B31FB">
      <w:pPr>
        <w:pageBreakBefore w:val="0"/>
        <w:widowControl/>
        <w:numPr>
          <w:ilvl w:val="0"/>
          <w:numId w:val="1"/>
        </w:numPr>
        <w:kinsoku/>
        <w:wordWrap/>
        <w:overflowPunct/>
        <w:topLinePunct w:val="0"/>
        <w:autoSpaceDE/>
        <w:autoSpaceDN/>
        <w:bidi w:val="0"/>
        <w:adjustRightInd/>
        <w:snapToGrid/>
        <w:spacing w:before="60" w:line="288" w:lineRule="auto"/>
        <w:jc w:val="both"/>
        <w:textAlignment w:val="auto"/>
      </w:pPr>
      <w:r>
        <w:t>Nghiên cứu kiến trúc ứng dụng web hiện đại sử dụng Spring Boot ở Backend kết hợp với ReactJS ở Frontend.</w:t>
      </w:r>
    </w:p>
    <w:p w14:paraId="655C58D8">
      <w:pPr>
        <w:pageBreakBefore w:val="0"/>
        <w:widowControl/>
        <w:numPr>
          <w:ilvl w:val="0"/>
          <w:numId w:val="1"/>
        </w:numPr>
        <w:kinsoku/>
        <w:wordWrap/>
        <w:overflowPunct/>
        <w:topLinePunct w:val="0"/>
        <w:autoSpaceDE/>
        <w:autoSpaceDN/>
        <w:bidi w:val="0"/>
        <w:adjustRightInd/>
        <w:snapToGrid/>
        <w:spacing w:before="60" w:line="288" w:lineRule="auto"/>
        <w:jc w:val="both"/>
        <w:textAlignment w:val="auto"/>
      </w:pPr>
      <w:r>
        <w:t>Ứng dụng mô hình máy trạng thái (JPA State Machine) để chuẩn hóa và kiểm soát quy trình xử lý đồ vật lý của cửa hàng.</w:t>
      </w:r>
    </w:p>
    <w:p w14:paraId="4762C098">
      <w:pPr>
        <w:pageBreakBefore w:val="0"/>
        <w:widowControl/>
        <w:numPr>
          <w:ilvl w:val="0"/>
          <w:numId w:val="1"/>
        </w:numPr>
        <w:kinsoku/>
        <w:wordWrap/>
        <w:overflowPunct/>
        <w:topLinePunct w:val="0"/>
        <w:autoSpaceDE/>
        <w:autoSpaceDN/>
        <w:bidi w:val="0"/>
        <w:adjustRightInd/>
        <w:snapToGrid/>
        <w:spacing w:before="60" w:line="288" w:lineRule="auto"/>
        <w:jc w:val="both"/>
        <w:textAlignment w:val="auto"/>
      </w:pPr>
      <w:r>
        <w:t>Thiết lập giải pháp an ninh API toàn diện bao gồm: Phân quyền động (Dynamic RBAC), xác thực JWT không trạng thái, và kiểm soát giới hạn tần suất truy cập (Rate Limiting) sử dụng Redis.</w:t>
      </w:r>
    </w:p>
    <w:p w14:paraId="214194D1">
      <w:pPr>
        <w:pageBreakBefore w:val="0"/>
        <w:widowControl/>
        <w:numPr>
          <w:ilvl w:val="0"/>
          <w:numId w:val="1"/>
        </w:numPr>
        <w:kinsoku/>
        <w:wordWrap/>
        <w:overflowPunct/>
        <w:topLinePunct w:val="0"/>
        <w:autoSpaceDE/>
        <w:autoSpaceDN/>
        <w:bidi w:val="0"/>
        <w:adjustRightInd/>
        <w:snapToGrid/>
        <w:spacing w:before="60" w:line="288" w:lineRule="auto"/>
        <w:jc w:val="both"/>
        <w:textAlignment w:val="auto"/>
      </w:pPr>
      <w:r>
        <w:t>Xây dựng hoàn thiện sản phẩm phần mềm BubbleFlow đáp ứng đầy đủ nghiệp vụ tiếp nhận đơn hàng, in hóa đơn nhiệt, điều phối lồng giặt, lưu kho chờ và bàn giao trả đồ.</w:t>
      </w:r>
    </w:p>
    <w:p w14:paraId="05275CD3">
      <w:pPr>
        <w:pStyle w:val="4"/>
        <w:pageBreakBefore w:val="0"/>
        <w:widowControl/>
        <w:kinsoku/>
        <w:wordWrap/>
        <w:overflowPunct/>
        <w:topLinePunct w:val="0"/>
        <w:autoSpaceDE/>
        <w:autoSpaceDN/>
        <w:bidi w:val="0"/>
        <w:adjustRightInd/>
        <w:snapToGrid/>
        <w:spacing w:before="60" w:line="288" w:lineRule="auto"/>
        <w:jc w:val="both"/>
        <w:textAlignment w:val="auto"/>
      </w:pPr>
      <w:bookmarkStart w:id="6" w:name="_Toc130"/>
      <w:r>
        <w:t>3. Cấu trúc của Đồ án tốt nghiệp</w:t>
      </w:r>
      <w:bookmarkEnd w:id="6"/>
    </w:p>
    <w:p w14:paraId="59F04093">
      <w:pPr>
        <w:pageBreakBefore w:val="0"/>
        <w:widowControl/>
        <w:kinsoku/>
        <w:wordWrap/>
        <w:overflowPunct/>
        <w:topLinePunct w:val="0"/>
        <w:autoSpaceDE/>
        <w:autoSpaceDN/>
        <w:bidi w:val="0"/>
        <w:adjustRightInd/>
        <w:snapToGrid/>
        <w:spacing w:before="60" w:line="288" w:lineRule="auto"/>
        <w:jc w:val="both"/>
        <w:textAlignment w:val="auto"/>
      </w:pPr>
      <w:r>
        <w:t>Tài liệu báo cáo đồ án tốt nghiệp được chia cấu trúc thành 3 chương chính:</w:t>
      </w:r>
    </w:p>
    <w:p w14:paraId="04C0E224">
      <w:pPr>
        <w:pageBreakBefore w:val="0"/>
        <w:widowControl/>
        <w:numPr>
          <w:ilvl w:val="0"/>
          <w:numId w:val="2"/>
        </w:numPr>
        <w:kinsoku/>
        <w:wordWrap/>
        <w:overflowPunct/>
        <w:topLinePunct w:val="0"/>
        <w:autoSpaceDE/>
        <w:autoSpaceDN/>
        <w:bidi w:val="0"/>
        <w:adjustRightInd/>
        <w:snapToGrid/>
        <w:spacing w:before="60" w:line="288" w:lineRule="auto"/>
        <w:jc w:val="both"/>
        <w:textAlignment w:val="auto"/>
      </w:pPr>
      <w:r>
        <w:rPr>
          <w:b/>
        </w:rPr>
        <w:t>CHƯƠNG 1: Tổng quan về lĩnh vực &amp; Bối cảnh dự án</w:t>
      </w:r>
      <w:r>
        <w:t xml:space="preserve"> – Giới thiệu về thị trường giặt sấy, mô hình kinh doanh, tiến trình bùng nổ công nghệ, phân tích ưu nhược điểm của các giải pháp hiện tại và các giải pháp hạ tầng an toàn bảo mật.</w:t>
      </w:r>
    </w:p>
    <w:p w14:paraId="3474CE84">
      <w:pPr>
        <w:pageBreakBefore w:val="0"/>
        <w:widowControl/>
        <w:numPr>
          <w:ilvl w:val="0"/>
          <w:numId w:val="2"/>
        </w:numPr>
        <w:kinsoku/>
        <w:wordWrap/>
        <w:overflowPunct/>
        <w:topLinePunct w:val="0"/>
        <w:autoSpaceDE/>
        <w:autoSpaceDN/>
        <w:bidi w:val="0"/>
        <w:adjustRightInd/>
        <w:snapToGrid/>
        <w:spacing w:before="60" w:line="288" w:lineRule="auto"/>
        <w:jc w:val="both"/>
        <w:textAlignment w:val="auto"/>
      </w:pPr>
      <w:r>
        <w:rPr>
          <w:b/>
        </w:rPr>
        <w:t>CHƯƠNG 2: Phân tích yêu cầu và Thiết kế hệ thống</w:t>
      </w:r>
      <w:r>
        <w:t xml:space="preserve"> – Trình bày kiến trúc 3 tầng hệ thống, đặc tả chi tiết 11 Use Case nghiệp vụ cốt lõi kèm theo bảng kịch bản và biểu đồ tuần tự (Sequence Diagram), thiết kế cơ sở dữ liệu quan hệ gồm 18 bảng chi tiết cùng sơ đồ ERD tổng thể.</w:t>
      </w:r>
    </w:p>
    <w:p w14:paraId="642A27F3">
      <w:pPr>
        <w:pageBreakBefore w:val="0"/>
        <w:widowControl/>
        <w:numPr>
          <w:ilvl w:val="0"/>
          <w:numId w:val="2"/>
        </w:numPr>
        <w:kinsoku/>
        <w:wordWrap/>
        <w:overflowPunct/>
        <w:topLinePunct w:val="0"/>
        <w:autoSpaceDE/>
        <w:autoSpaceDN/>
        <w:bidi w:val="0"/>
        <w:adjustRightInd/>
        <w:snapToGrid/>
        <w:spacing w:before="60" w:line="288" w:lineRule="auto"/>
        <w:jc w:val="both"/>
        <w:textAlignment w:val="auto"/>
      </w:pPr>
      <w:r>
        <w:rPr>
          <w:b/>
        </w:rPr>
        <w:t>CHƯƠNG 3: Phát triển và Thử nghiệm hệ thống</w:t>
      </w:r>
      <w:r>
        <w:t xml:space="preserve"> – Giới thiệu chi tiết các công nghệ phát triển (Spring Boot, ReactJS, Tailwind CSS), trình bày các đoạn mã nguồn hiện thực hóa các nghiệp vụ nâng cao (State Machine, Dynamic RBAC, Rate Limiting), đưa ra 8 kịch bản kiểm thử (Test Cases) thực tế tại hệ thống và đánh giá ưu nhược điểm.</w:t>
      </w:r>
    </w:p>
    <w:p w14:paraId="42C37FE8">
      <w:pPr>
        <w:pageBreakBefore w:val="0"/>
        <w:widowControl/>
        <w:numPr>
          <w:ilvl w:val="0"/>
          <w:numId w:val="2"/>
        </w:numPr>
        <w:kinsoku/>
        <w:wordWrap/>
        <w:overflowPunct/>
        <w:topLinePunct w:val="0"/>
        <w:autoSpaceDE/>
        <w:autoSpaceDN/>
        <w:bidi w:val="0"/>
        <w:adjustRightInd/>
        <w:snapToGrid/>
        <w:spacing w:before="60" w:line="288" w:lineRule="auto"/>
        <w:jc w:val="both"/>
        <w:textAlignment w:val="auto"/>
      </w:pPr>
      <w:r>
        <w:rPr>
          <w:b/>
        </w:rPr>
        <w:t>KẾT LUẬN VÀ HƯỚNG PHÁT TRIỂN</w:t>
      </w:r>
      <w:r>
        <w:t xml:space="preserve"> – Đánh giá những kết quả đạt được của đề tài, các hạn chế kỹ thuật hiện tại và đề xuất giải pháp cải tiến trong tương lai.</w:t>
      </w:r>
    </w:p>
    <w:p w14:paraId="3E4660C7">
      <w:pPr>
        <w:pageBreakBefore w:val="0"/>
        <w:widowControl/>
        <w:kinsoku/>
        <w:wordWrap/>
        <w:overflowPunct/>
        <w:topLinePunct w:val="0"/>
        <w:autoSpaceDE/>
        <w:autoSpaceDN/>
        <w:bidi w:val="0"/>
        <w:adjustRightInd/>
        <w:snapToGrid/>
        <w:spacing w:before="60" w:line="288" w:lineRule="auto"/>
        <w:jc w:val="both"/>
        <w:textAlignment w:val="auto"/>
      </w:pPr>
    </w:p>
    <w:p w14:paraId="68F14987">
      <w:pPr>
        <w:pageBreakBefore w:val="0"/>
        <w:widowControl/>
        <w:kinsoku/>
        <w:wordWrap/>
        <w:overflowPunct/>
        <w:topLinePunct w:val="0"/>
        <w:autoSpaceDE/>
        <w:autoSpaceDN/>
        <w:bidi w:val="0"/>
        <w:adjustRightInd/>
        <w:snapToGrid/>
        <w:spacing w:before="60" w:line="288" w:lineRule="auto"/>
        <w:jc w:val="both"/>
        <w:textAlignment w:val="auto"/>
      </w:pPr>
    </w:p>
    <w:p w14:paraId="1ACF66F4">
      <w:pPr>
        <w:pageBreakBefore w:val="0"/>
        <w:widowControl/>
        <w:kinsoku/>
        <w:wordWrap/>
        <w:overflowPunct/>
        <w:topLinePunct w:val="0"/>
        <w:autoSpaceDE/>
        <w:autoSpaceDN/>
        <w:bidi w:val="0"/>
        <w:adjustRightInd/>
        <w:snapToGrid/>
        <w:spacing w:before="60" w:line="288" w:lineRule="auto"/>
        <w:jc w:val="both"/>
        <w:textAlignment w:val="auto"/>
      </w:pPr>
    </w:p>
    <w:p w14:paraId="15A105DC">
      <w:pPr>
        <w:pageBreakBefore w:val="0"/>
        <w:widowControl/>
        <w:kinsoku/>
        <w:wordWrap/>
        <w:overflowPunct/>
        <w:topLinePunct w:val="0"/>
        <w:autoSpaceDE/>
        <w:autoSpaceDN/>
        <w:bidi w:val="0"/>
        <w:adjustRightInd/>
        <w:snapToGrid/>
        <w:spacing w:before="60" w:line="288" w:lineRule="auto"/>
        <w:jc w:val="both"/>
        <w:textAlignment w:val="auto"/>
      </w:pPr>
    </w:p>
    <w:p w14:paraId="1E8CFA21">
      <w:pPr>
        <w:pageBreakBefore w:val="0"/>
        <w:widowControl/>
        <w:kinsoku/>
        <w:wordWrap/>
        <w:overflowPunct/>
        <w:topLinePunct w:val="0"/>
        <w:autoSpaceDE/>
        <w:autoSpaceDN/>
        <w:bidi w:val="0"/>
        <w:adjustRightInd/>
        <w:snapToGrid/>
        <w:spacing w:before="60" w:line="288" w:lineRule="auto"/>
        <w:jc w:val="both"/>
        <w:textAlignment w:val="auto"/>
      </w:pPr>
    </w:p>
    <w:p w14:paraId="554E8E40">
      <w:pPr>
        <w:pageBreakBefore w:val="0"/>
        <w:widowControl/>
        <w:kinsoku/>
        <w:wordWrap/>
        <w:overflowPunct/>
        <w:topLinePunct w:val="0"/>
        <w:autoSpaceDE/>
        <w:autoSpaceDN/>
        <w:bidi w:val="0"/>
        <w:adjustRightInd/>
        <w:snapToGrid/>
        <w:spacing w:before="60" w:line="288" w:lineRule="auto"/>
        <w:jc w:val="both"/>
        <w:textAlignment w:val="auto"/>
      </w:pPr>
    </w:p>
    <w:p w14:paraId="4D1ECD10">
      <w:pPr>
        <w:pageBreakBefore w:val="0"/>
        <w:widowControl/>
        <w:kinsoku/>
        <w:wordWrap/>
        <w:overflowPunct/>
        <w:topLinePunct w:val="0"/>
        <w:autoSpaceDE/>
        <w:autoSpaceDN/>
        <w:bidi w:val="0"/>
        <w:adjustRightInd/>
        <w:snapToGrid/>
        <w:spacing w:before="60" w:line="288" w:lineRule="auto"/>
        <w:jc w:val="both"/>
        <w:textAlignment w:val="auto"/>
      </w:pPr>
    </w:p>
    <w:p w14:paraId="027E9E03">
      <w:pPr>
        <w:pageBreakBefore w:val="0"/>
        <w:widowControl/>
        <w:kinsoku/>
        <w:wordWrap/>
        <w:overflowPunct/>
        <w:topLinePunct w:val="0"/>
        <w:autoSpaceDE/>
        <w:autoSpaceDN/>
        <w:bidi w:val="0"/>
        <w:adjustRightInd/>
        <w:snapToGrid/>
        <w:spacing w:before="60" w:line="288" w:lineRule="auto"/>
        <w:jc w:val="both"/>
        <w:textAlignment w:val="auto"/>
      </w:pPr>
    </w:p>
    <w:p w14:paraId="3706FB7F">
      <w:pPr>
        <w:pageBreakBefore w:val="0"/>
        <w:widowControl/>
        <w:kinsoku/>
        <w:wordWrap/>
        <w:overflowPunct/>
        <w:topLinePunct w:val="0"/>
        <w:autoSpaceDE/>
        <w:autoSpaceDN/>
        <w:bidi w:val="0"/>
        <w:adjustRightInd/>
        <w:snapToGrid/>
        <w:spacing w:before="60" w:line="288" w:lineRule="auto"/>
        <w:jc w:val="both"/>
        <w:textAlignment w:val="auto"/>
      </w:pPr>
    </w:p>
    <w:p w14:paraId="78D832CA">
      <w:pPr>
        <w:pageBreakBefore w:val="0"/>
        <w:widowControl/>
        <w:kinsoku/>
        <w:wordWrap/>
        <w:overflowPunct/>
        <w:topLinePunct w:val="0"/>
        <w:autoSpaceDE/>
        <w:autoSpaceDN/>
        <w:bidi w:val="0"/>
        <w:adjustRightInd/>
        <w:snapToGrid/>
        <w:spacing w:before="60" w:line="288" w:lineRule="auto"/>
        <w:jc w:val="both"/>
        <w:textAlignment w:val="auto"/>
      </w:pPr>
    </w:p>
    <w:p w14:paraId="39ED59DB">
      <w:pPr>
        <w:pageBreakBefore w:val="0"/>
        <w:widowControl/>
        <w:kinsoku/>
        <w:wordWrap/>
        <w:overflowPunct/>
        <w:topLinePunct w:val="0"/>
        <w:autoSpaceDE/>
        <w:autoSpaceDN/>
        <w:bidi w:val="0"/>
        <w:adjustRightInd/>
        <w:snapToGrid/>
        <w:spacing w:before="60" w:line="288" w:lineRule="auto"/>
        <w:jc w:val="both"/>
        <w:textAlignment w:val="auto"/>
      </w:pPr>
    </w:p>
    <w:p w14:paraId="28736252">
      <w:pPr>
        <w:pageBreakBefore w:val="0"/>
        <w:widowControl/>
        <w:kinsoku/>
        <w:wordWrap/>
        <w:overflowPunct/>
        <w:topLinePunct w:val="0"/>
        <w:autoSpaceDE/>
        <w:autoSpaceDN/>
        <w:bidi w:val="0"/>
        <w:adjustRightInd/>
        <w:snapToGrid/>
        <w:spacing w:before="60" w:line="288" w:lineRule="auto"/>
        <w:jc w:val="both"/>
        <w:textAlignment w:val="auto"/>
      </w:pPr>
    </w:p>
    <w:p w14:paraId="2CA3A5C5">
      <w:pPr>
        <w:pageBreakBefore w:val="0"/>
        <w:widowControl/>
        <w:kinsoku/>
        <w:wordWrap/>
        <w:overflowPunct/>
        <w:topLinePunct w:val="0"/>
        <w:autoSpaceDE/>
        <w:autoSpaceDN/>
        <w:bidi w:val="0"/>
        <w:adjustRightInd/>
        <w:snapToGrid/>
        <w:spacing w:before="60" w:line="288" w:lineRule="auto"/>
        <w:jc w:val="both"/>
        <w:textAlignment w:val="auto"/>
      </w:pPr>
    </w:p>
    <w:p w14:paraId="48A1AB92">
      <w:pPr>
        <w:pageBreakBefore w:val="0"/>
        <w:widowControl/>
        <w:kinsoku/>
        <w:wordWrap/>
        <w:overflowPunct/>
        <w:topLinePunct w:val="0"/>
        <w:autoSpaceDE/>
        <w:autoSpaceDN/>
        <w:bidi w:val="0"/>
        <w:adjustRightInd/>
        <w:snapToGrid/>
        <w:spacing w:before="60" w:line="288" w:lineRule="auto"/>
        <w:jc w:val="both"/>
        <w:textAlignment w:val="auto"/>
      </w:pPr>
    </w:p>
    <w:p w14:paraId="3BA7F9AB">
      <w:pPr>
        <w:pageBreakBefore w:val="0"/>
        <w:widowControl/>
        <w:kinsoku/>
        <w:wordWrap/>
        <w:overflowPunct/>
        <w:topLinePunct w:val="0"/>
        <w:autoSpaceDE/>
        <w:autoSpaceDN/>
        <w:bidi w:val="0"/>
        <w:adjustRightInd/>
        <w:snapToGrid/>
        <w:spacing w:before="60" w:line="288" w:lineRule="auto"/>
        <w:jc w:val="both"/>
        <w:textAlignment w:val="auto"/>
      </w:pPr>
    </w:p>
    <w:p w14:paraId="2B92EFCE">
      <w:pPr>
        <w:pageBreakBefore w:val="0"/>
        <w:widowControl/>
        <w:kinsoku/>
        <w:wordWrap/>
        <w:overflowPunct/>
        <w:topLinePunct w:val="0"/>
        <w:autoSpaceDE/>
        <w:autoSpaceDN/>
        <w:bidi w:val="0"/>
        <w:adjustRightInd/>
        <w:snapToGrid/>
        <w:spacing w:before="60" w:line="288" w:lineRule="auto"/>
        <w:jc w:val="both"/>
        <w:textAlignment w:val="auto"/>
      </w:pPr>
    </w:p>
    <w:p w14:paraId="1D965D5B">
      <w:pPr>
        <w:pStyle w:val="2"/>
        <w:pageBreakBefore w:val="0"/>
        <w:widowControl/>
        <w:kinsoku/>
        <w:wordWrap/>
        <w:overflowPunct/>
        <w:topLinePunct w:val="0"/>
        <w:autoSpaceDE/>
        <w:autoSpaceDN/>
        <w:bidi w:val="0"/>
        <w:adjustRightInd/>
        <w:snapToGrid/>
        <w:spacing w:before="60" w:line="288" w:lineRule="auto"/>
        <w:jc w:val="both"/>
        <w:textAlignment w:val="auto"/>
      </w:pPr>
      <w:bookmarkStart w:id="7" w:name="_Toc13918"/>
      <w:r>
        <w:t>CHƯƠNG 1: TỔNG QUAN VỀ LĨNH VỰC &amp; BỐI CẢNH DỰ ÁN</w:t>
      </w:r>
      <w:bookmarkEnd w:id="7"/>
    </w:p>
    <w:p w14:paraId="19ECED32">
      <w:pPr>
        <w:pStyle w:val="3"/>
        <w:pageBreakBefore w:val="0"/>
        <w:widowControl/>
        <w:kinsoku/>
        <w:wordWrap/>
        <w:overflowPunct/>
        <w:topLinePunct w:val="0"/>
        <w:autoSpaceDE/>
        <w:autoSpaceDN/>
        <w:bidi w:val="0"/>
        <w:adjustRightInd/>
        <w:snapToGrid/>
        <w:spacing w:before="60" w:line="288" w:lineRule="auto"/>
        <w:jc w:val="both"/>
        <w:textAlignment w:val="auto"/>
      </w:pPr>
      <w:bookmarkStart w:id="8" w:name="_Toc31572"/>
      <w:r>
        <w:t>1.1. Khái niệm tổng quan về lĩnh vực dịch vụ giặt là/giặt sấy tự động và sự phát triển của các nền tảng trực tuyến</w:t>
      </w:r>
      <w:bookmarkEnd w:id="8"/>
    </w:p>
    <w:p w14:paraId="3EC0035A">
      <w:pPr>
        <w:pStyle w:val="4"/>
        <w:pageBreakBefore w:val="0"/>
        <w:widowControl/>
        <w:kinsoku/>
        <w:wordWrap/>
        <w:overflowPunct/>
        <w:topLinePunct w:val="0"/>
        <w:autoSpaceDE/>
        <w:autoSpaceDN/>
        <w:bidi w:val="0"/>
        <w:adjustRightInd/>
        <w:snapToGrid/>
        <w:spacing w:before="60" w:line="288" w:lineRule="auto"/>
        <w:jc w:val="both"/>
        <w:textAlignment w:val="auto"/>
      </w:pPr>
      <w:bookmarkStart w:id="9" w:name="_Toc1730"/>
      <w:r>
        <w:t>1.1.1. Khái niệm và Bối cảnh thị trường</w:t>
      </w:r>
      <w:bookmarkEnd w:id="9"/>
    </w:p>
    <w:p w14:paraId="1C03F7E2">
      <w:pPr>
        <w:pageBreakBefore w:val="0"/>
        <w:widowControl/>
        <w:kinsoku/>
        <w:wordWrap/>
        <w:overflowPunct/>
        <w:topLinePunct w:val="0"/>
        <w:autoSpaceDE/>
        <w:autoSpaceDN/>
        <w:bidi w:val="0"/>
        <w:adjustRightInd/>
        <w:snapToGrid/>
        <w:spacing w:before="60" w:line="288" w:lineRule="auto"/>
        <w:jc w:val="both"/>
        <w:textAlignment w:val="auto"/>
      </w:pPr>
      <w:r>
        <w:t>Trong kỷ nguyên hiện đại, đô thị hóa nhanh chóng kết hợp với nhịp sống bận rộn đã làm thay đổi sâu sắc thói quen sinh hoạt của người dân tại các thành phố lớn. Dịch vụ giặt sấy tự động (Laundromat) – mô hình cửa hàng cung cấp các thiết bị giặt, sấy hoạt động tự động hoặc bán tự động – đang dịch chuyển mạnh mẽ từ mô hình truyền thống (khách hàng mang đồ đến tiệm, ghi sổ thủ công và chờ đợi nhiều ngày) sang mô hình số hóa thông minh.</w:t>
      </w:r>
    </w:p>
    <w:p w14:paraId="00AD8E7B">
      <w:pPr>
        <w:pageBreakBefore w:val="0"/>
        <w:widowControl/>
        <w:kinsoku/>
        <w:wordWrap/>
        <w:overflowPunct/>
        <w:topLinePunct w:val="0"/>
        <w:autoSpaceDE/>
        <w:autoSpaceDN/>
        <w:bidi w:val="0"/>
        <w:adjustRightInd/>
        <w:snapToGrid/>
        <w:spacing w:before="60" w:line="288" w:lineRule="auto"/>
        <w:jc w:val="both"/>
        <w:textAlignment w:val="auto"/>
      </w:pPr>
      <w:r>
        <w:t>Bối cảnh thị trường dịch vụ giặt sấy tại Việt Nam (đặc biệt tại Hà Nội và TP. Hồ Chí Minh) ghi nhận tiềm năng tăng trưởng vượt trội do các yếu tố cốt lõi:</w:t>
      </w:r>
    </w:p>
    <w:p w14:paraId="35E0B754">
      <w:pPr>
        <w:pageBreakBefore w:val="0"/>
        <w:widowControl/>
        <w:numPr>
          <w:ilvl w:val="0"/>
          <w:numId w:val="3"/>
        </w:numPr>
        <w:kinsoku/>
        <w:wordWrap/>
        <w:overflowPunct/>
        <w:topLinePunct w:val="0"/>
        <w:autoSpaceDE/>
        <w:autoSpaceDN/>
        <w:bidi w:val="0"/>
        <w:adjustRightInd/>
        <w:snapToGrid/>
        <w:spacing w:before="60" w:line="288" w:lineRule="auto"/>
        <w:jc w:val="both"/>
        <w:textAlignment w:val="auto"/>
      </w:pPr>
      <w:r>
        <w:rPr>
          <w:b/>
        </w:rPr>
        <w:t>Mật độ dân cư đô thị tăng cao</w:t>
      </w:r>
      <w:r>
        <w:t>: Sự gia tăng nhanh chóng của các khu chung cư, nhà trọ sinh viên, căn hộ dịch vụ diện tích nhỏ không đủ không gian phơi đồ hoặc lắp đặt máy sấy công suất lớn.</w:t>
      </w:r>
    </w:p>
    <w:p w14:paraId="16686FDE">
      <w:pPr>
        <w:pageBreakBefore w:val="0"/>
        <w:widowControl/>
        <w:numPr>
          <w:ilvl w:val="0"/>
          <w:numId w:val="3"/>
        </w:numPr>
        <w:kinsoku/>
        <w:wordWrap/>
        <w:overflowPunct/>
        <w:topLinePunct w:val="0"/>
        <w:autoSpaceDE/>
        <w:autoSpaceDN/>
        <w:bidi w:val="0"/>
        <w:adjustRightInd/>
        <w:snapToGrid/>
        <w:spacing w:before="60" w:line="288" w:lineRule="auto"/>
        <w:jc w:val="both"/>
        <w:textAlignment w:val="auto"/>
      </w:pPr>
      <w:r>
        <w:rPr>
          <w:b/>
        </w:rPr>
        <w:t>Nhu cầu tiết kiệm thời gian</w:t>
      </w:r>
      <w:r>
        <w:t>: Người tiêu dùng trẻ (nhân viên văn phòng, sinh viên, các hộ gia đình trẻ) sẵn sàng chi trả cho các dịch vụ tiện ích để tối ưu hóa thời gian cá nhân.</w:t>
      </w:r>
    </w:p>
    <w:p w14:paraId="15F6FDEB">
      <w:pPr>
        <w:pageBreakBefore w:val="0"/>
        <w:widowControl/>
        <w:numPr>
          <w:ilvl w:val="0"/>
          <w:numId w:val="3"/>
        </w:numPr>
        <w:kinsoku/>
        <w:wordWrap/>
        <w:overflowPunct/>
        <w:topLinePunct w:val="0"/>
        <w:autoSpaceDE/>
        <w:autoSpaceDN/>
        <w:bidi w:val="0"/>
        <w:adjustRightInd/>
        <w:snapToGrid/>
        <w:spacing w:before="60" w:line="288" w:lineRule="auto"/>
        <w:jc w:val="both"/>
        <w:textAlignment w:val="auto"/>
      </w:pPr>
      <w:r>
        <w:rPr>
          <w:b/>
        </w:rPr>
        <w:t>Yêu cầu vệ sinh và sức khỏe</w:t>
      </w:r>
      <w:r>
        <w:t>: Nhu cầu giặt sấy chuyên biệt cho các chất liệu nhạy cảm (đồ len, đồ vest, giày, chăn ga gối đệm khổ lớn) đòi hỏi trang thiết bị công nghiệp có chương trình giặt và nhiệt độ sấy chuẩn xác để diệt khuẩn.</w:t>
      </w:r>
    </w:p>
    <w:p w14:paraId="1642C0C0">
      <w:pPr>
        <w:pageBreakBefore w:val="0"/>
        <w:widowControl/>
        <w:kinsoku/>
        <w:wordWrap/>
        <w:overflowPunct/>
        <w:topLinePunct w:val="0"/>
        <w:autoSpaceDE/>
        <w:autoSpaceDN/>
        <w:bidi w:val="0"/>
        <w:adjustRightInd/>
        <w:snapToGrid/>
        <w:spacing w:before="60" w:line="288" w:lineRule="auto"/>
        <w:jc w:val="both"/>
        <w:textAlignment w:val="auto"/>
      </w:pPr>
      <w:r>
        <w:t>Từ các tiệm giặt là tự phát nhỏ lẻ sử dụng máy giặt gia đình, thị trường đang chuyển mình sang các chuỗi cửa hàng giặt sấy quy mô lớn, được trang bị máy giặt sấy công nghiệp tốc độ cao. Để quản lý hiệu quả chuỗi cửa hàng này mà không làm tăng chi phí nhân sự, việc áp dụng công nghệ thông tin nhằm quản lý trạng thái máy, tiến độ đơn hàng và bảo mật dữ liệu là yêu cầu sống còn.</w:t>
      </w:r>
    </w:p>
    <w:p w14:paraId="143A263B">
      <w:pPr>
        <w:pStyle w:val="4"/>
        <w:pageBreakBefore w:val="0"/>
        <w:widowControl/>
        <w:kinsoku/>
        <w:wordWrap/>
        <w:overflowPunct/>
        <w:topLinePunct w:val="0"/>
        <w:autoSpaceDE/>
        <w:autoSpaceDN/>
        <w:bidi w:val="0"/>
        <w:adjustRightInd/>
        <w:snapToGrid/>
        <w:spacing w:before="60" w:line="288" w:lineRule="auto"/>
        <w:jc w:val="both"/>
        <w:textAlignment w:val="auto"/>
      </w:pPr>
      <w:bookmarkStart w:id="10" w:name="_Toc27576"/>
      <w:r>
        <w:t>1.1.2. Các mô hình kinh doanh chính trong lĩnh vực giặt sấy</w:t>
      </w:r>
      <w:bookmarkEnd w:id="10"/>
    </w:p>
    <w:p w14:paraId="57A68CEA">
      <w:pPr>
        <w:pageBreakBefore w:val="0"/>
        <w:widowControl/>
        <w:kinsoku/>
        <w:wordWrap/>
        <w:overflowPunct/>
        <w:topLinePunct w:val="0"/>
        <w:autoSpaceDE/>
        <w:autoSpaceDN/>
        <w:bidi w:val="0"/>
        <w:adjustRightInd/>
        <w:snapToGrid/>
        <w:spacing w:before="60" w:line="288" w:lineRule="auto"/>
        <w:jc w:val="both"/>
        <w:textAlignment w:val="auto"/>
      </w:pPr>
      <w:r>
        <w:t>Lĩnh vực giặt sấy tự động hiện nay được vận hành dựa trên ba mô hình kinh doanh cốt lõi:</w:t>
      </w:r>
    </w:p>
    <w:p w14:paraId="7D1C6959">
      <w:pPr>
        <w:pageBreakBefore w:val="0"/>
        <w:widowControl/>
        <w:numPr>
          <w:ilvl w:val="0"/>
          <w:numId w:val="4"/>
        </w:numPr>
        <w:kinsoku/>
        <w:wordWrap/>
        <w:overflowPunct/>
        <w:topLinePunct w:val="0"/>
        <w:autoSpaceDE/>
        <w:autoSpaceDN/>
        <w:bidi w:val="0"/>
        <w:adjustRightInd/>
        <w:snapToGrid/>
        <w:spacing w:before="60" w:line="288" w:lineRule="auto"/>
        <w:jc w:val="both"/>
        <w:textAlignment w:val="auto"/>
      </w:pPr>
      <w:r>
        <w:rPr>
          <w:b/>
        </w:rPr>
        <w:t>Mô hình B2C (Business to Customer) - Trực tiếp tới người tiêu dùng</w:t>
      </w:r>
      <w:r>
        <w:t>:</w:t>
      </w:r>
    </w:p>
    <w:p w14:paraId="033D012B">
      <w:pPr>
        <w:pageBreakBefore w:val="0"/>
        <w:widowControl/>
        <w:numPr>
          <w:ilvl w:val="1"/>
          <w:numId w:val="5"/>
        </w:numPr>
        <w:kinsoku/>
        <w:wordWrap/>
        <w:overflowPunct/>
        <w:topLinePunct w:val="0"/>
        <w:autoSpaceDE/>
        <w:autoSpaceDN/>
        <w:bidi w:val="0"/>
        <w:adjustRightInd/>
        <w:snapToGrid/>
        <w:spacing w:before="60" w:line="288" w:lineRule="auto"/>
        <w:jc w:val="both"/>
        <w:textAlignment w:val="auto"/>
      </w:pPr>
      <w:r>
        <w:t>Đây là mô hình phổ biến nhất. Hệ thống cửa hàng cung cấp dịch vụ giặt sấy theo kg hoặc theo món trực tiếp cho khách hàng lẻ.</w:t>
      </w:r>
    </w:p>
    <w:p w14:paraId="1534CD1F">
      <w:pPr>
        <w:pageBreakBefore w:val="0"/>
        <w:widowControl/>
        <w:numPr>
          <w:ilvl w:val="1"/>
          <w:numId w:val="5"/>
        </w:numPr>
        <w:kinsoku/>
        <w:wordWrap/>
        <w:overflowPunct/>
        <w:topLinePunct w:val="0"/>
        <w:autoSpaceDE/>
        <w:autoSpaceDN/>
        <w:bidi w:val="0"/>
        <w:adjustRightInd/>
        <w:snapToGrid/>
        <w:spacing w:before="60" w:line="288" w:lineRule="auto"/>
        <w:jc w:val="both"/>
        <w:textAlignment w:val="auto"/>
      </w:pPr>
      <w:r>
        <w:t>Khách hàng mang đồ đến cửa hàng hoặc đặt dịch vụ giao nhận. Nhân viên tiếp nhận đơn hàng, cân ký, phân loại và tiến hành giặt sấy bằng hệ thống máy của cửa hàng.</w:t>
      </w:r>
    </w:p>
    <w:p w14:paraId="57C7000F">
      <w:pPr>
        <w:pageBreakBefore w:val="0"/>
        <w:widowControl/>
        <w:numPr>
          <w:ilvl w:val="1"/>
          <w:numId w:val="5"/>
        </w:numPr>
        <w:kinsoku/>
        <w:wordWrap/>
        <w:overflowPunct/>
        <w:topLinePunct w:val="0"/>
        <w:autoSpaceDE/>
        <w:autoSpaceDN/>
        <w:bidi w:val="0"/>
        <w:adjustRightInd/>
        <w:snapToGrid/>
        <w:spacing w:before="60" w:line="288" w:lineRule="auto"/>
        <w:jc w:val="both"/>
        <w:textAlignment w:val="auto"/>
      </w:pPr>
      <w:r>
        <w:t>Trải nghiệm B2C hiện đại đòi hỏi quy trình minh bạch: khách hàng có thể theo dõi tiến độ đơn hàng theo thời gian thực (real-time) từ lúc tiếp nhận đến khi đóng gói lưu kho.</w:t>
      </w:r>
    </w:p>
    <w:p w14:paraId="26E0D238">
      <w:pPr>
        <w:pageBreakBefore w:val="0"/>
        <w:widowControl/>
        <w:numPr>
          <w:ilvl w:val="0"/>
          <w:numId w:val="4"/>
        </w:numPr>
        <w:kinsoku/>
        <w:wordWrap/>
        <w:overflowPunct/>
        <w:topLinePunct w:val="0"/>
        <w:autoSpaceDE/>
        <w:autoSpaceDN/>
        <w:bidi w:val="0"/>
        <w:adjustRightInd/>
        <w:snapToGrid/>
        <w:spacing w:before="60" w:line="288" w:lineRule="auto"/>
        <w:jc w:val="both"/>
        <w:textAlignment w:val="auto"/>
      </w:pPr>
      <w:r>
        <w:rPr>
          <w:b/>
        </w:rPr>
        <w:t>Mô hình B2B (Business to Business) - Hợp tác doanh nghiệp</w:t>
      </w:r>
      <w:r>
        <w:t>:</w:t>
      </w:r>
    </w:p>
    <w:p w14:paraId="35B81B2D">
      <w:pPr>
        <w:pageBreakBefore w:val="0"/>
        <w:widowControl/>
        <w:numPr>
          <w:ilvl w:val="1"/>
          <w:numId w:val="6"/>
        </w:numPr>
        <w:kinsoku/>
        <w:wordWrap/>
        <w:overflowPunct/>
        <w:topLinePunct w:val="0"/>
        <w:autoSpaceDE/>
        <w:autoSpaceDN/>
        <w:bidi w:val="0"/>
        <w:adjustRightInd/>
        <w:snapToGrid/>
        <w:spacing w:before="60" w:line="288" w:lineRule="auto"/>
        <w:jc w:val="both"/>
        <w:textAlignment w:val="auto"/>
      </w:pPr>
      <w:r>
        <w:t>Cung cấp dịch vụ giặt sấy số lượng lớn theo hợp đồng định kỳ cho các đối tác doanh nghiệp như: khách sạn nhỏ, homestay, trung tâm thể hình (gym), spa, thẩm mỹ viện, hoặc các trường học nội trú.</w:t>
      </w:r>
    </w:p>
    <w:p w14:paraId="22CB4BCD">
      <w:pPr>
        <w:pageBreakBefore w:val="0"/>
        <w:widowControl/>
        <w:numPr>
          <w:ilvl w:val="1"/>
          <w:numId w:val="6"/>
        </w:numPr>
        <w:kinsoku/>
        <w:wordWrap/>
        <w:overflowPunct/>
        <w:topLinePunct w:val="0"/>
        <w:autoSpaceDE/>
        <w:autoSpaceDN/>
        <w:bidi w:val="0"/>
        <w:adjustRightInd/>
        <w:snapToGrid/>
        <w:spacing w:before="60" w:line="288" w:lineRule="auto"/>
        <w:jc w:val="both"/>
        <w:textAlignment w:val="auto"/>
      </w:pPr>
      <w:r>
        <w:t>Mô hình này đòi hỏi hệ thống quản lý phải có khả năng xử lý đơn hàng lô lớn, quản lý công nợ khách hàng doanh nghiệp và kiểm soát chặt chẽ thời hạn hoàn thành (SLA) để không ảnh hưởng đến hoạt động kinh doanh của đối tác.</w:t>
      </w:r>
    </w:p>
    <w:p w14:paraId="21DFD235">
      <w:pPr>
        <w:pageBreakBefore w:val="0"/>
        <w:widowControl/>
        <w:numPr>
          <w:ilvl w:val="0"/>
          <w:numId w:val="4"/>
        </w:numPr>
        <w:kinsoku/>
        <w:wordWrap/>
        <w:overflowPunct/>
        <w:topLinePunct w:val="0"/>
        <w:autoSpaceDE/>
        <w:autoSpaceDN/>
        <w:bidi w:val="0"/>
        <w:adjustRightInd/>
        <w:snapToGrid/>
        <w:spacing w:before="60" w:line="288" w:lineRule="auto"/>
        <w:jc w:val="both"/>
        <w:textAlignment w:val="auto"/>
      </w:pPr>
      <w:r>
        <w:rPr>
          <w:b/>
        </w:rPr>
        <w:t>Mô hình O2O (Online-to-Offline) - Tích hợp trực tuyến</w:t>
      </w:r>
      <w:r>
        <w:t>:</w:t>
      </w:r>
    </w:p>
    <w:p w14:paraId="416FCC00">
      <w:pPr>
        <w:pageBreakBefore w:val="0"/>
        <w:widowControl/>
        <w:numPr>
          <w:ilvl w:val="1"/>
          <w:numId w:val="7"/>
        </w:numPr>
        <w:kinsoku/>
        <w:wordWrap/>
        <w:overflowPunct/>
        <w:topLinePunct w:val="0"/>
        <w:autoSpaceDE/>
        <w:autoSpaceDN/>
        <w:bidi w:val="0"/>
        <w:adjustRightInd/>
        <w:snapToGrid/>
        <w:spacing w:before="60" w:line="288" w:lineRule="auto"/>
        <w:jc w:val="both"/>
        <w:textAlignment w:val="auto"/>
      </w:pPr>
      <w:r>
        <w:t>Khách hàng thực hiện tương tác, tạo yêu cầu và thanh toán trực tuyến qua ứng dụng di động hoặc cổng thông tin web, sau đó việc thực hiện dịch vụ (giặt sấy vật lý) diễn ra tại các cửa hàng offline.</w:t>
      </w:r>
    </w:p>
    <w:p w14:paraId="68BE5E88">
      <w:pPr>
        <w:pageBreakBefore w:val="0"/>
        <w:widowControl/>
        <w:numPr>
          <w:ilvl w:val="1"/>
          <w:numId w:val="7"/>
        </w:numPr>
        <w:kinsoku/>
        <w:wordWrap/>
        <w:overflowPunct/>
        <w:topLinePunct w:val="0"/>
        <w:autoSpaceDE/>
        <w:autoSpaceDN/>
        <w:bidi w:val="0"/>
        <w:adjustRightInd/>
        <w:snapToGrid/>
        <w:spacing w:before="60" w:line="288" w:lineRule="auto"/>
        <w:jc w:val="both"/>
        <w:textAlignment w:val="auto"/>
      </w:pPr>
      <w:r>
        <w:t>Mô hình này tối ưu hóa công suất hoạt động của máy móc thông qua việc điều phối thông minh và giảm thiểu tối đa thời gian chờ đợi của khách hàng tại quầy.</w:t>
      </w:r>
    </w:p>
    <w:p w14:paraId="218CE6FC">
      <w:pPr>
        <w:pStyle w:val="4"/>
        <w:pageBreakBefore w:val="0"/>
        <w:widowControl/>
        <w:kinsoku/>
        <w:wordWrap/>
        <w:overflowPunct/>
        <w:topLinePunct w:val="0"/>
        <w:autoSpaceDE/>
        <w:autoSpaceDN/>
        <w:bidi w:val="0"/>
        <w:adjustRightInd/>
        <w:snapToGrid/>
        <w:spacing w:before="60" w:line="288" w:lineRule="auto"/>
        <w:jc w:val="both"/>
        <w:textAlignment w:val="auto"/>
      </w:pPr>
      <w:bookmarkStart w:id="11" w:name="_Toc9349"/>
      <w:r>
        <w:t>1.1.3. Lịch sử phát triển và giai đoạn bùng nổ công nghệ</w:t>
      </w:r>
      <w:bookmarkEnd w:id="11"/>
    </w:p>
    <w:p w14:paraId="46A57934">
      <w:pPr>
        <w:pageBreakBefore w:val="0"/>
        <w:widowControl/>
        <w:kinsoku/>
        <w:wordWrap/>
        <w:overflowPunct/>
        <w:topLinePunct w:val="0"/>
        <w:autoSpaceDE/>
        <w:autoSpaceDN/>
        <w:bidi w:val="0"/>
        <w:adjustRightInd/>
        <w:snapToGrid/>
        <w:spacing w:before="60" w:line="288" w:lineRule="auto"/>
        <w:jc w:val="both"/>
        <w:textAlignment w:val="auto"/>
      </w:pPr>
      <w:r>
        <w:t>Sự phát triển của ngành công nghiệp giặt sấy tự động gắn liền với các làn sóng tiến bộ kỹ thuật số. Tiến trình phát triển có thể chia làm ba giai đoạn chính:</w:t>
      </w:r>
    </w:p>
    <w:p w14:paraId="4F66C583">
      <w:pPr>
        <w:pageBreakBefore w:val="0"/>
        <w:widowControl/>
        <w:kinsoku/>
        <w:wordWrap/>
        <w:overflowPunct/>
        <w:topLinePunct w:val="0"/>
        <w:autoSpaceDE/>
        <w:autoSpaceDN/>
        <w:bidi w:val="0"/>
        <w:adjustRightInd/>
        <w:snapToGrid/>
        <w:spacing w:before="60" w:line="288" w:lineRule="auto"/>
        <w:jc w:val="both"/>
        <w:textAlignment w:val="auto"/>
      </w:pPr>
      <w:r>
        <w:t>Bảng 1.1: Tiến trình phát triển công nghệ trong ngành giặt sấy</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75"/>
        <w:gridCol w:w="3086"/>
        <w:gridCol w:w="2105"/>
        <w:gridCol w:w="2804"/>
      </w:tblGrid>
      <w:tr w14:paraId="35E42C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DC84F60">
            <w:pPr>
              <w:pageBreakBefore w:val="0"/>
              <w:widowControl/>
              <w:kinsoku/>
              <w:wordWrap/>
              <w:overflowPunct/>
              <w:topLinePunct w:val="0"/>
              <w:autoSpaceDE/>
              <w:autoSpaceDN/>
              <w:bidi w:val="0"/>
              <w:adjustRightInd/>
              <w:snapToGrid/>
              <w:spacing w:before="60" w:line="288" w:lineRule="auto"/>
              <w:jc w:val="both"/>
              <w:textAlignment w:val="auto"/>
            </w:pPr>
            <w:r>
              <w:t>Giai đoạn</w:t>
            </w:r>
          </w:p>
        </w:tc>
        <w:tc>
          <w:tcPr>
            <w:tcBorders>
              <w:top w:val="single" w:color="000000" w:sz="0" w:space="0"/>
              <w:left w:val="single" w:color="000000" w:sz="0" w:space="0"/>
              <w:bottom w:val="single" w:color="000000" w:sz="0" w:space="0"/>
              <w:right w:val="single" w:color="000000" w:sz="0" w:space="0"/>
            </w:tcBorders>
          </w:tcPr>
          <w:p w14:paraId="313878E9">
            <w:pPr>
              <w:pageBreakBefore w:val="0"/>
              <w:widowControl/>
              <w:kinsoku/>
              <w:wordWrap/>
              <w:overflowPunct/>
              <w:topLinePunct w:val="0"/>
              <w:autoSpaceDE/>
              <w:autoSpaceDN/>
              <w:bidi w:val="0"/>
              <w:adjustRightInd/>
              <w:snapToGrid/>
              <w:spacing w:before="60" w:line="288" w:lineRule="auto"/>
              <w:jc w:val="both"/>
              <w:textAlignment w:val="auto"/>
            </w:pPr>
            <w:r>
              <w:t>Đặc trưng kỹ thuật</w:t>
            </w:r>
          </w:p>
        </w:tc>
        <w:tc>
          <w:tcPr>
            <w:tcBorders>
              <w:top w:val="single" w:color="000000" w:sz="0" w:space="0"/>
              <w:left w:val="single" w:color="000000" w:sz="0" w:space="0"/>
              <w:bottom w:val="single" w:color="000000" w:sz="0" w:space="0"/>
              <w:right w:val="single" w:color="000000" w:sz="0" w:space="0"/>
            </w:tcBorders>
          </w:tcPr>
          <w:p w14:paraId="53452177">
            <w:pPr>
              <w:pageBreakBefore w:val="0"/>
              <w:widowControl/>
              <w:kinsoku/>
              <w:wordWrap/>
              <w:overflowPunct/>
              <w:topLinePunct w:val="0"/>
              <w:autoSpaceDE/>
              <w:autoSpaceDN/>
              <w:bidi w:val="0"/>
              <w:adjustRightInd/>
              <w:snapToGrid/>
              <w:spacing w:before="60" w:line="288" w:lineRule="auto"/>
              <w:jc w:val="both"/>
              <w:textAlignment w:val="auto"/>
            </w:pPr>
            <w:r>
              <w:t>Phương thức thanh toán</w:t>
            </w:r>
          </w:p>
        </w:tc>
        <w:tc>
          <w:tcPr>
            <w:tcBorders>
              <w:top w:val="single" w:color="000000" w:sz="0" w:space="0"/>
              <w:left w:val="single" w:color="000000" w:sz="0" w:space="0"/>
              <w:bottom w:val="single" w:color="000000" w:sz="0" w:space="0"/>
              <w:right w:val="single" w:color="000000" w:sz="0" w:space="0"/>
            </w:tcBorders>
          </w:tcPr>
          <w:p w14:paraId="06666D76">
            <w:pPr>
              <w:pageBreakBefore w:val="0"/>
              <w:widowControl/>
              <w:kinsoku/>
              <w:wordWrap/>
              <w:overflowPunct/>
              <w:topLinePunct w:val="0"/>
              <w:autoSpaceDE/>
              <w:autoSpaceDN/>
              <w:bidi w:val="0"/>
              <w:adjustRightInd/>
              <w:snapToGrid/>
              <w:spacing w:before="60" w:line="288" w:lineRule="auto"/>
              <w:jc w:val="both"/>
              <w:textAlignment w:val="auto"/>
            </w:pPr>
            <w:r>
              <w:t>Quản lý vận hành</w:t>
            </w:r>
          </w:p>
        </w:tc>
      </w:tr>
      <w:tr w14:paraId="02D9A2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5C38D6F">
            <w:pPr>
              <w:pageBreakBefore w:val="0"/>
              <w:widowControl/>
              <w:kinsoku/>
              <w:wordWrap/>
              <w:overflowPunct/>
              <w:topLinePunct w:val="0"/>
              <w:autoSpaceDE/>
              <w:autoSpaceDN/>
              <w:bidi w:val="0"/>
              <w:adjustRightInd/>
              <w:snapToGrid/>
              <w:spacing w:before="60" w:line="288" w:lineRule="auto"/>
              <w:jc w:val="both"/>
              <w:textAlignment w:val="auto"/>
            </w:pPr>
            <w:r>
              <w:rPr>
                <w:b/>
              </w:rPr>
              <w:t>2015 - 2018</w:t>
            </w:r>
          </w:p>
        </w:tc>
        <w:tc>
          <w:tcPr>
            <w:tcBorders>
              <w:top w:val="single" w:color="000000" w:sz="0" w:space="0"/>
              <w:left w:val="single" w:color="000000" w:sz="0" w:space="0"/>
              <w:bottom w:val="single" w:color="000000" w:sz="0" w:space="0"/>
              <w:right w:val="single" w:color="000000" w:sz="0" w:space="0"/>
            </w:tcBorders>
          </w:tcPr>
          <w:p w14:paraId="067E8DF2">
            <w:pPr>
              <w:pageBreakBefore w:val="0"/>
              <w:widowControl/>
              <w:kinsoku/>
              <w:wordWrap/>
              <w:overflowPunct/>
              <w:topLinePunct w:val="0"/>
              <w:autoSpaceDE/>
              <w:autoSpaceDN/>
              <w:bidi w:val="0"/>
              <w:adjustRightInd/>
              <w:snapToGrid/>
              <w:spacing w:before="60" w:line="288" w:lineRule="auto"/>
              <w:jc w:val="both"/>
              <w:textAlignment w:val="auto"/>
            </w:pPr>
            <w:r>
              <w:t>Máy giặt gia đình độc lập, công nghệ cơ học truyền thống.</w:t>
            </w:r>
          </w:p>
        </w:tc>
        <w:tc>
          <w:tcPr>
            <w:tcBorders>
              <w:top w:val="single" w:color="000000" w:sz="0" w:space="0"/>
              <w:left w:val="single" w:color="000000" w:sz="0" w:space="0"/>
              <w:bottom w:val="single" w:color="000000" w:sz="0" w:space="0"/>
              <w:right w:val="single" w:color="000000" w:sz="0" w:space="0"/>
            </w:tcBorders>
          </w:tcPr>
          <w:p w14:paraId="5B87FEB4">
            <w:pPr>
              <w:pageBreakBefore w:val="0"/>
              <w:widowControl/>
              <w:kinsoku/>
              <w:wordWrap/>
              <w:overflowPunct/>
              <w:topLinePunct w:val="0"/>
              <w:autoSpaceDE/>
              <w:autoSpaceDN/>
              <w:bidi w:val="0"/>
              <w:adjustRightInd/>
              <w:snapToGrid/>
              <w:spacing w:before="60" w:line="288" w:lineRule="auto"/>
              <w:jc w:val="both"/>
              <w:textAlignment w:val="auto"/>
            </w:pPr>
            <w:r>
              <w:t>Tiền mặt trực tiếp.</w:t>
            </w:r>
          </w:p>
        </w:tc>
        <w:tc>
          <w:tcPr>
            <w:tcBorders>
              <w:top w:val="single" w:color="000000" w:sz="0" w:space="0"/>
              <w:left w:val="single" w:color="000000" w:sz="0" w:space="0"/>
              <w:bottom w:val="single" w:color="000000" w:sz="0" w:space="0"/>
              <w:right w:val="single" w:color="000000" w:sz="0" w:space="0"/>
            </w:tcBorders>
          </w:tcPr>
          <w:p w14:paraId="57CBEAFC">
            <w:pPr>
              <w:pageBreakBefore w:val="0"/>
              <w:widowControl/>
              <w:kinsoku/>
              <w:wordWrap/>
              <w:overflowPunct/>
              <w:topLinePunct w:val="0"/>
              <w:autoSpaceDE/>
              <w:autoSpaceDN/>
              <w:bidi w:val="0"/>
              <w:adjustRightInd/>
              <w:snapToGrid/>
              <w:spacing w:before="60" w:line="288" w:lineRule="auto"/>
              <w:jc w:val="both"/>
              <w:textAlignment w:val="auto"/>
            </w:pPr>
            <w:r>
              <w:t>Ghi sổ thủ công, không có hệ thống phần mềm hỗ trợ.</w:t>
            </w:r>
          </w:p>
        </w:tc>
      </w:tr>
      <w:tr w14:paraId="500994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5C94478">
            <w:pPr>
              <w:pageBreakBefore w:val="0"/>
              <w:widowControl/>
              <w:kinsoku/>
              <w:wordWrap/>
              <w:overflowPunct/>
              <w:topLinePunct w:val="0"/>
              <w:autoSpaceDE/>
              <w:autoSpaceDN/>
              <w:bidi w:val="0"/>
              <w:adjustRightInd/>
              <w:snapToGrid/>
              <w:spacing w:before="60" w:line="288" w:lineRule="auto"/>
              <w:jc w:val="both"/>
              <w:textAlignment w:val="auto"/>
            </w:pPr>
            <w:r>
              <w:rPr>
                <w:b/>
              </w:rPr>
              <w:t>2019 - 2022</w:t>
            </w:r>
          </w:p>
        </w:tc>
        <w:tc>
          <w:tcPr>
            <w:tcBorders>
              <w:top w:val="single" w:color="000000" w:sz="0" w:space="0"/>
              <w:left w:val="single" w:color="000000" w:sz="0" w:space="0"/>
              <w:bottom w:val="single" w:color="000000" w:sz="0" w:space="0"/>
              <w:right w:val="single" w:color="000000" w:sz="0" w:space="0"/>
            </w:tcBorders>
          </w:tcPr>
          <w:p w14:paraId="0FA89F5E">
            <w:pPr>
              <w:pageBreakBefore w:val="0"/>
              <w:widowControl/>
              <w:kinsoku/>
              <w:wordWrap/>
              <w:overflowPunct/>
              <w:topLinePunct w:val="0"/>
              <w:autoSpaceDE/>
              <w:autoSpaceDN/>
              <w:bidi w:val="0"/>
              <w:adjustRightInd/>
              <w:snapToGrid/>
              <w:spacing w:before="60" w:line="288" w:lineRule="auto"/>
              <w:jc w:val="both"/>
              <w:textAlignment w:val="auto"/>
            </w:pPr>
            <w:r>
              <w:t>Chuyển đổi sang máy công nghiệp. Bắt đầu có phần mềm quản lý POS đơn giản.</w:t>
            </w:r>
          </w:p>
        </w:tc>
        <w:tc>
          <w:tcPr>
            <w:tcBorders>
              <w:top w:val="single" w:color="000000" w:sz="0" w:space="0"/>
              <w:left w:val="single" w:color="000000" w:sz="0" w:space="0"/>
              <w:bottom w:val="single" w:color="000000" w:sz="0" w:space="0"/>
              <w:right w:val="single" w:color="000000" w:sz="0" w:space="0"/>
            </w:tcBorders>
          </w:tcPr>
          <w:p w14:paraId="55499016">
            <w:pPr>
              <w:pageBreakBefore w:val="0"/>
              <w:widowControl/>
              <w:kinsoku/>
              <w:wordWrap/>
              <w:overflowPunct/>
              <w:topLinePunct w:val="0"/>
              <w:autoSpaceDE/>
              <w:autoSpaceDN/>
              <w:bidi w:val="0"/>
              <w:adjustRightInd/>
              <w:snapToGrid/>
              <w:spacing w:before="60" w:line="288" w:lineRule="auto"/>
              <w:jc w:val="both"/>
              <w:textAlignment w:val="auto"/>
            </w:pPr>
            <w:r>
              <w:t>Tiền mặt, chuyển khoản ngân hàng hoặc quét mã QR tĩnh.</w:t>
            </w:r>
          </w:p>
        </w:tc>
        <w:tc>
          <w:tcPr>
            <w:tcBorders>
              <w:top w:val="single" w:color="000000" w:sz="0" w:space="0"/>
              <w:left w:val="single" w:color="000000" w:sz="0" w:space="0"/>
              <w:bottom w:val="single" w:color="000000" w:sz="0" w:space="0"/>
              <w:right w:val="single" w:color="000000" w:sz="0" w:space="0"/>
            </w:tcBorders>
          </w:tcPr>
          <w:p w14:paraId="09D28142">
            <w:pPr>
              <w:pageBreakBefore w:val="0"/>
              <w:widowControl/>
              <w:kinsoku/>
              <w:wordWrap/>
              <w:overflowPunct/>
              <w:topLinePunct w:val="0"/>
              <w:autoSpaceDE/>
              <w:autoSpaceDN/>
              <w:bidi w:val="0"/>
              <w:adjustRightInd/>
              <w:snapToGrid/>
              <w:spacing w:before="60" w:line="288" w:lineRule="auto"/>
              <w:jc w:val="both"/>
              <w:textAlignment w:val="auto"/>
            </w:pPr>
            <w:r>
              <w:t>Quản lý tập trung tại một cửa hàng, chưa có đồng bộ dữ liệu chuỗi.</w:t>
            </w:r>
          </w:p>
        </w:tc>
      </w:tr>
      <w:tr w14:paraId="516577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1BD03EA">
            <w:pPr>
              <w:pageBreakBefore w:val="0"/>
              <w:widowControl/>
              <w:kinsoku/>
              <w:wordWrap/>
              <w:overflowPunct/>
              <w:topLinePunct w:val="0"/>
              <w:autoSpaceDE/>
              <w:autoSpaceDN/>
              <w:bidi w:val="0"/>
              <w:adjustRightInd/>
              <w:snapToGrid/>
              <w:spacing w:before="60" w:line="288" w:lineRule="auto"/>
              <w:jc w:val="both"/>
              <w:textAlignment w:val="auto"/>
            </w:pPr>
            <w:r>
              <w:rPr>
                <w:b/>
              </w:rPr>
              <w:t>2023 - Nay</w:t>
            </w:r>
          </w:p>
        </w:tc>
        <w:tc>
          <w:tcPr>
            <w:tcBorders>
              <w:top w:val="single" w:color="000000" w:sz="0" w:space="0"/>
              <w:left w:val="single" w:color="000000" w:sz="0" w:space="0"/>
              <w:bottom w:val="single" w:color="000000" w:sz="0" w:space="0"/>
              <w:right w:val="single" w:color="000000" w:sz="0" w:space="0"/>
            </w:tcBorders>
          </w:tcPr>
          <w:p w14:paraId="5FFCB4EF">
            <w:pPr>
              <w:pageBreakBefore w:val="0"/>
              <w:widowControl/>
              <w:kinsoku/>
              <w:wordWrap/>
              <w:overflowPunct/>
              <w:topLinePunct w:val="0"/>
              <w:autoSpaceDE/>
              <w:autoSpaceDN/>
              <w:bidi w:val="0"/>
              <w:adjustRightInd/>
              <w:snapToGrid/>
              <w:spacing w:before="60" w:line="288" w:lineRule="auto"/>
              <w:jc w:val="both"/>
              <w:textAlignment w:val="auto"/>
            </w:pPr>
            <w:r>
              <w:t>Thiết bị IoT tích hợp cảm biến thông minh. Sử dụng State Machine kiểm soát vòng đời đơn hàng, SLA alerts.</w:t>
            </w:r>
          </w:p>
        </w:tc>
        <w:tc>
          <w:tcPr>
            <w:tcBorders>
              <w:top w:val="single" w:color="000000" w:sz="0" w:space="0"/>
              <w:left w:val="single" w:color="000000" w:sz="0" w:space="0"/>
              <w:bottom w:val="single" w:color="000000" w:sz="0" w:space="0"/>
              <w:right w:val="single" w:color="000000" w:sz="0" w:space="0"/>
            </w:tcBorders>
          </w:tcPr>
          <w:p w14:paraId="404F3C0A">
            <w:pPr>
              <w:pageBreakBefore w:val="0"/>
              <w:widowControl/>
              <w:kinsoku/>
              <w:wordWrap/>
              <w:overflowPunct/>
              <w:topLinePunct w:val="0"/>
              <w:autoSpaceDE/>
              <w:autoSpaceDN/>
              <w:bidi w:val="0"/>
              <w:adjustRightInd/>
              <w:snapToGrid/>
              <w:spacing w:before="60" w:line="288" w:lineRule="auto"/>
              <w:jc w:val="both"/>
              <w:textAlignment w:val="auto"/>
            </w:pPr>
            <w:r>
              <w:t>Thanh toán QR động, ví điện tử, quản lý công nợ trực tuyến.</w:t>
            </w:r>
          </w:p>
        </w:tc>
        <w:tc>
          <w:tcPr>
            <w:tcBorders>
              <w:top w:val="single" w:color="000000" w:sz="0" w:space="0"/>
              <w:left w:val="single" w:color="000000" w:sz="0" w:space="0"/>
              <w:bottom w:val="single" w:color="000000" w:sz="0" w:space="0"/>
              <w:right w:val="single" w:color="000000" w:sz="0" w:space="0"/>
            </w:tcBorders>
          </w:tcPr>
          <w:p w14:paraId="4FFFE778">
            <w:pPr>
              <w:pageBreakBefore w:val="0"/>
              <w:widowControl/>
              <w:kinsoku/>
              <w:wordWrap/>
              <w:overflowPunct/>
              <w:topLinePunct w:val="0"/>
              <w:autoSpaceDE/>
              <w:autoSpaceDN/>
              <w:bidi w:val="0"/>
              <w:adjustRightInd/>
              <w:snapToGrid/>
              <w:spacing w:before="60" w:line="288" w:lineRule="auto"/>
              <w:jc w:val="both"/>
              <w:textAlignment w:val="auto"/>
            </w:pPr>
            <w:r>
              <w:t>Hệ thống quản lý đa chuỗi (Multi-branch), đồng bộ dữ liệu đám mây, giám sát thiết bị real-time.</w:t>
            </w:r>
          </w:p>
        </w:tc>
      </w:tr>
    </w:tbl>
    <w:p w14:paraId="0C6BD3D3">
      <w:pPr>
        <w:pageBreakBefore w:val="0"/>
        <w:widowControl/>
        <w:kinsoku/>
        <w:wordWrap/>
        <w:overflowPunct/>
        <w:topLinePunct w:val="0"/>
        <w:autoSpaceDE/>
        <w:autoSpaceDN/>
        <w:bidi w:val="0"/>
        <w:adjustRightInd/>
        <w:snapToGrid/>
        <w:spacing w:before="60" w:line="288" w:lineRule="auto"/>
        <w:jc w:val="both"/>
        <w:textAlignment w:val="auto"/>
      </w:pPr>
    </w:p>
    <w:p w14:paraId="3C5E2237">
      <w:pPr>
        <w:pageBreakBefore w:val="0"/>
        <w:widowControl/>
        <w:kinsoku/>
        <w:wordWrap/>
        <w:overflowPunct/>
        <w:topLinePunct w:val="0"/>
        <w:autoSpaceDE/>
        <w:autoSpaceDN/>
        <w:bidi w:val="0"/>
        <w:adjustRightInd/>
        <w:snapToGrid/>
        <w:spacing w:before="60" w:line="288" w:lineRule="auto"/>
        <w:jc w:val="both"/>
        <w:textAlignment w:val="auto"/>
      </w:pPr>
      <w:r>
        <w:t>Sự bùng nổ của công nghệ điện toán đám mây và kết nối vạn vật (IoT) từ năm 2023 đến nay đã thúc đẩy nhu cầu xây dựng các hệ thống quản trị chuyên sâu. Các hệ thống này không chỉ đơn thuần ghi nhận đơn hàng mà còn đóng vai trò là "bộ não" điều phối toàn bộ tài nguyên cửa hàng: tối ưu hiệu suất sử dụng máy, cảnh báo sự cố kỹ thuật, tự động gán giỏ đồ vật lý với đơn hàng và tối ưu hóa thời gian trả đồ cho khách hàng thông qua phân khu lưu kho thông minh.</w:t>
      </w:r>
    </w:p>
    <w:p w14:paraId="460B819F">
      <w:pPr>
        <w:pStyle w:val="3"/>
        <w:pageBreakBefore w:val="0"/>
        <w:widowControl/>
        <w:kinsoku/>
        <w:wordWrap/>
        <w:overflowPunct/>
        <w:topLinePunct w:val="0"/>
        <w:autoSpaceDE/>
        <w:autoSpaceDN/>
        <w:bidi w:val="0"/>
        <w:adjustRightInd/>
        <w:snapToGrid/>
        <w:spacing w:before="60" w:line="288" w:lineRule="auto"/>
        <w:jc w:val="both"/>
        <w:textAlignment w:val="auto"/>
      </w:pPr>
      <w:bookmarkStart w:id="12" w:name="_Toc2756"/>
      <w:r>
        <w:t>1.2. Giới thiệu các nền tảng/hệ thống tương tự hiện nay</w:t>
      </w:r>
      <w:bookmarkEnd w:id="12"/>
    </w:p>
    <w:p w14:paraId="15ECAD73">
      <w:pPr>
        <w:pageBreakBefore w:val="0"/>
        <w:widowControl/>
        <w:kinsoku/>
        <w:wordWrap/>
        <w:overflowPunct/>
        <w:topLinePunct w:val="0"/>
        <w:autoSpaceDE/>
        <w:autoSpaceDN/>
        <w:bidi w:val="0"/>
        <w:adjustRightInd/>
        <w:snapToGrid/>
        <w:spacing w:before="60" w:line="288" w:lineRule="auto"/>
        <w:jc w:val="both"/>
        <w:textAlignment w:val="auto"/>
      </w:pPr>
      <w:r>
        <w:t>Hiện nay trên thị trường đã xuất hiện một số giải pháp phần mềm quản lý tiệm giặt là. Tuy nhiên, qua khảo sát thực tế, các hệ thống này vẫn tồn tại những ưu và nhược điểm nhất định khi áp dụng vào mô hình chuỗi tự động hiện đại:</w:t>
      </w:r>
    </w:p>
    <w:p w14:paraId="56EF112D">
      <w:pPr>
        <w:pageBreakBefore w:val="0"/>
        <w:widowControl/>
        <w:numPr>
          <w:ilvl w:val="0"/>
          <w:numId w:val="8"/>
        </w:numPr>
        <w:kinsoku/>
        <w:wordWrap/>
        <w:overflowPunct/>
        <w:topLinePunct w:val="0"/>
        <w:autoSpaceDE/>
        <w:autoSpaceDN/>
        <w:bidi w:val="0"/>
        <w:adjustRightInd/>
        <w:snapToGrid/>
        <w:spacing w:before="60" w:line="288" w:lineRule="auto"/>
        <w:jc w:val="both"/>
        <w:textAlignment w:val="auto"/>
      </w:pPr>
      <w:r>
        <w:rPr>
          <w:b/>
        </w:rPr>
        <w:t>Các phần mềm quản lý bán hàng đa năng (KiotViet, Sapo)</w:t>
      </w:r>
      <w:r>
        <w:t>:</w:t>
      </w:r>
    </w:p>
    <w:p w14:paraId="302B2C51">
      <w:pPr>
        <w:pageBreakBefore w:val="0"/>
        <w:widowControl/>
        <w:numPr>
          <w:ilvl w:val="1"/>
          <w:numId w:val="9"/>
        </w:numPr>
        <w:kinsoku/>
        <w:wordWrap/>
        <w:overflowPunct/>
        <w:topLinePunct w:val="0"/>
        <w:autoSpaceDE/>
        <w:autoSpaceDN/>
        <w:bidi w:val="0"/>
        <w:adjustRightInd/>
        <w:snapToGrid/>
        <w:spacing w:before="60" w:line="288" w:lineRule="auto"/>
        <w:jc w:val="both"/>
        <w:textAlignment w:val="auto"/>
      </w:pPr>
      <w:r>
        <w:t>Ưu điểm: Thương hiệu uy tín, hệ thống vận hành ổn định, giao diện bán hàng trực quan, tích hợp tốt các thiết bị phần cứng như máy in hóa đơn, ngăn kéo đựng tiền.</w:t>
      </w:r>
    </w:p>
    <w:p w14:paraId="230950DC">
      <w:pPr>
        <w:pageBreakBefore w:val="0"/>
        <w:widowControl/>
        <w:numPr>
          <w:ilvl w:val="1"/>
          <w:numId w:val="9"/>
        </w:numPr>
        <w:kinsoku/>
        <w:wordWrap/>
        <w:overflowPunct/>
        <w:topLinePunct w:val="0"/>
        <w:autoSpaceDE/>
        <w:autoSpaceDN/>
        <w:bidi w:val="0"/>
        <w:adjustRightInd/>
        <w:snapToGrid/>
        <w:spacing w:before="60" w:line="288" w:lineRule="auto"/>
        <w:jc w:val="both"/>
        <w:textAlignment w:val="auto"/>
      </w:pPr>
      <w:r>
        <w:t>Nhược điểm: Không được thiết kế chuyên biệt cho ngành giặt là. Thiếu các tính năng cốt lõi như quản lý trạng thái máy giặt/sấy (rảnh, đang chạy, lỗi), không gán được giỏ đồ vật lý với thiết bị, không kiểm soát được vòng đời đơn hàng qua các công đoạn kỹ thuật phức tạp (Phân loại -&gt; Giặt -&gt; Sấy -&gt; Lưu kệ), và hoàn toàn thiếu cơ chế cảnh báo vi phạm cam kết chất lượng dịch vụ (SLA) tại từng khâu.</w:t>
      </w:r>
    </w:p>
    <w:p w14:paraId="38F5B869">
      <w:pPr>
        <w:pageBreakBefore w:val="0"/>
        <w:widowControl/>
        <w:numPr>
          <w:ilvl w:val="0"/>
          <w:numId w:val="8"/>
        </w:numPr>
        <w:kinsoku/>
        <w:wordWrap/>
        <w:overflowPunct/>
        <w:topLinePunct w:val="0"/>
        <w:autoSpaceDE/>
        <w:autoSpaceDN/>
        <w:bidi w:val="0"/>
        <w:adjustRightInd/>
        <w:snapToGrid/>
        <w:spacing w:before="60" w:line="288" w:lineRule="auto"/>
        <w:jc w:val="both"/>
        <w:textAlignment w:val="auto"/>
      </w:pPr>
      <w:r>
        <w:rPr>
          <w:b/>
        </w:rPr>
        <w:t>Các ứng dụng quản lý giặt là chuyên biệt nội địa (Giặt Là 247, phần mềm tự phát)</w:t>
      </w:r>
      <w:r>
        <w:t>:</w:t>
      </w:r>
    </w:p>
    <w:p w14:paraId="622024AB">
      <w:pPr>
        <w:pageBreakBefore w:val="0"/>
        <w:widowControl/>
        <w:numPr>
          <w:ilvl w:val="1"/>
          <w:numId w:val="10"/>
        </w:numPr>
        <w:kinsoku/>
        <w:wordWrap/>
        <w:overflowPunct/>
        <w:topLinePunct w:val="0"/>
        <w:autoSpaceDE/>
        <w:autoSpaceDN/>
        <w:bidi w:val="0"/>
        <w:adjustRightInd/>
        <w:snapToGrid/>
        <w:spacing w:before="60" w:line="288" w:lineRule="auto"/>
        <w:jc w:val="both"/>
        <w:textAlignment w:val="auto"/>
      </w:pPr>
      <w:r>
        <w:t>Ưu điểm: Có chức năng tính tiền theo kg hoặc theo món (chăn ga, giày, vest), hỗ trợ in hóa đơn.</w:t>
      </w:r>
    </w:p>
    <w:p w14:paraId="2F1940EA">
      <w:pPr>
        <w:pageBreakBefore w:val="0"/>
        <w:widowControl/>
        <w:numPr>
          <w:ilvl w:val="1"/>
          <w:numId w:val="10"/>
        </w:numPr>
        <w:kinsoku/>
        <w:wordWrap/>
        <w:overflowPunct/>
        <w:topLinePunct w:val="0"/>
        <w:autoSpaceDE/>
        <w:autoSpaceDN/>
        <w:bidi w:val="0"/>
        <w:adjustRightInd/>
        <w:snapToGrid/>
        <w:spacing w:before="60" w:line="288" w:lineRule="auto"/>
        <w:jc w:val="both"/>
        <w:textAlignment w:val="auto"/>
      </w:pPr>
      <w:r>
        <w:t>Nhược điểm: Giao diện cũ kỹ, trải nghiệm người dùng kém (UI/UX chưa tối ưu hóa). Đa số chạy local trên một máy tính tại cửa hàng, dễ mất mát dữ liệu khi gặp sự cố phần cứng. Chưa tích hợp hệ thống phân quyền động linh hoạt cho nhân viên vận hành và quản trị viên chuỗi. Không có khả năng giám sát trực quan trạng thái tải của máy móc theo thời gian thực.</w:t>
      </w:r>
    </w:p>
    <w:p w14:paraId="512E6F60">
      <w:pPr>
        <w:pageBreakBefore w:val="0"/>
        <w:widowControl/>
        <w:kinsoku/>
        <w:wordWrap/>
        <w:overflowPunct/>
        <w:topLinePunct w:val="0"/>
        <w:autoSpaceDE/>
        <w:autoSpaceDN/>
        <w:bidi w:val="0"/>
        <w:adjustRightInd/>
        <w:snapToGrid/>
        <w:spacing w:before="60" w:line="288" w:lineRule="auto"/>
        <w:jc w:val="both"/>
        <w:textAlignment w:val="auto"/>
      </w:pPr>
      <w:r>
        <w:t xml:space="preserve">Từ những hạn chế trên, đề tài </w:t>
      </w:r>
      <w:r>
        <w:rPr>
          <w:b/>
        </w:rPr>
        <w:t>"BubbleFlow — Xây dựng Hệ thống Quản lý Chuỗi Cửa Hàng Giặt Là / Giặt Sấy Tự Động"</w:t>
      </w:r>
      <w:r>
        <w:t xml:space="preserve"> được nghiên cứu và phát triển nhằm giải quyết triệt để các bài toán vận hành thực tế bằng cách cung cấp một nền tảng chuyên sâu, đồng bộ từ lõi nghiệp vụ đến giao diện tương tác.</w:t>
      </w:r>
    </w:p>
    <w:p w14:paraId="61C55593">
      <w:pPr>
        <w:pStyle w:val="3"/>
        <w:pageBreakBefore w:val="0"/>
        <w:widowControl/>
        <w:kinsoku/>
        <w:wordWrap/>
        <w:overflowPunct/>
        <w:topLinePunct w:val="0"/>
        <w:autoSpaceDE/>
        <w:autoSpaceDN/>
        <w:bidi w:val="0"/>
        <w:adjustRightInd/>
        <w:snapToGrid/>
        <w:spacing w:before="60" w:line="288" w:lineRule="auto"/>
        <w:jc w:val="both"/>
        <w:textAlignment w:val="auto"/>
      </w:pPr>
      <w:bookmarkStart w:id="13" w:name="_Toc3845"/>
      <w:r>
        <w:t>1.3. Các giải pháp Kỹ thuật &amp; Hạ tầng hỗ trợ trong dự án</w:t>
      </w:r>
      <w:bookmarkEnd w:id="13"/>
    </w:p>
    <w:p w14:paraId="31C4C26A">
      <w:pPr>
        <w:pageBreakBefore w:val="0"/>
        <w:widowControl/>
        <w:kinsoku/>
        <w:wordWrap/>
        <w:overflowPunct/>
        <w:topLinePunct w:val="0"/>
        <w:autoSpaceDE/>
        <w:autoSpaceDN/>
        <w:bidi w:val="0"/>
        <w:adjustRightInd/>
        <w:snapToGrid/>
        <w:spacing w:before="60" w:line="288" w:lineRule="auto"/>
        <w:jc w:val="both"/>
        <w:textAlignment w:val="auto"/>
      </w:pPr>
      <w:r>
        <w:t>Để xây dựng một hệ thống hoạt động ổn định, minh bạch và chuyên nghiệp tại quầy dịch vụ, dự án BubbleFlow tập trung triển khai các giải pháp kỹ thuật nội bộ tối ưu mà không phụ thuộc vào các dịch vụ bên thứ ba phức tạp:</w:t>
      </w:r>
    </w:p>
    <w:p w14:paraId="494F492F">
      <w:pPr>
        <w:pageBreakBefore w:val="0"/>
        <w:widowControl/>
        <w:numPr>
          <w:ilvl w:val="0"/>
          <w:numId w:val="11"/>
        </w:numPr>
        <w:kinsoku/>
        <w:wordWrap/>
        <w:overflowPunct/>
        <w:topLinePunct w:val="0"/>
        <w:autoSpaceDE/>
        <w:autoSpaceDN/>
        <w:bidi w:val="0"/>
        <w:adjustRightInd/>
        <w:snapToGrid/>
        <w:spacing w:before="60" w:line="288" w:lineRule="auto"/>
        <w:jc w:val="both"/>
        <w:textAlignment w:val="auto"/>
      </w:pPr>
      <w:r>
        <w:rPr>
          <w:b/>
        </w:rPr>
        <w:t>Hệ thống hóa đơn điện tử &amp; In hóa đơn nhiệt nội bộ (OpenPDF)</w:t>
      </w:r>
      <w:r>
        <w:t>:</w:t>
      </w:r>
    </w:p>
    <w:p w14:paraId="6988C50A">
      <w:pPr>
        <w:pageBreakBefore w:val="0"/>
        <w:widowControl/>
        <w:numPr>
          <w:ilvl w:val="1"/>
          <w:numId w:val="12"/>
        </w:numPr>
        <w:kinsoku/>
        <w:wordWrap/>
        <w:overflowPunct/>
        <w:topLinePunct w:val="0"/>
        <w:autoSpaceDE/>
        <w:autoSpaceDN/>
        <w:bidi w:val="0"/>
        <w:adjustRightInd/>
        <w:snapToGrid/>
        <w:spacing w:before="60" w:line="288" w:lineRule="auto"/>
        <w:jc w:val="both"/>
        <w:textAlignment w:val="auto"/>
      </w:pPr>
      <w:r>
        <w:t>Tại quầy tiếp nhận, khi nhân viên hoàn tất cân đo và nhập thông tin đơn hàng, hệ thống cần xuất biên nhận ngay lập tức cho khách hàng.</w:t>
      </w:r>
    </w:p>
    <w:p w14:paraId="17556711">
      <w:pPr>
        <w:pageBreakBefore w:val="0"/>
        <w:widowControl/>
        <w:numPr>
          <w:ilvl w:val="1"/>
          <w:numId w:val="12"/>
        </w:numPr>
        <w:kinsoku/>
        <w:wordWrap/>
        <w:overflowPunct/>
        <w:topLinePunct w:val="0"/>
        <w:autoSpaceDE/>
        <w:autoSpaceDN/>
        <w:bidi w:val="0"/>
        <w:adjustRightInd/>
        <w:snapToGrid/>
        <w:spacing w:before="60" w:line="288" w:lineRule="auto"/>
        <w:jc w:val="both"/>
        <w:textAlignment w:val="auto"/>
      </w:pPr>
      <w:r>
        <w:t xml:space="preserve">Giải pháp: Sử dụng thư viện </w:t>
      </w:r>
      <w:r>
        <w:rPr>
          <w:b/>
        </w:rPr>
        <w:t>OpenPDF</w:t>
      </w:r>
      <w:r>
        <w:t xml:space="preserve"> phía Backend để sinh trực tiếp tệp biên nhận chuẩn định dạng máy in nhiệt khổ K80 hoặc K57 dưới dạng file PDF tối giản, truyền thẳng xuống trình duyệt của nhân viên để thực hiện lệnh in tức thời. Giải pháp này giúp tiết kiệm thời gian, tăng tính chuyên nghiệp và giảm thiểu sai sót thông tin.</w:t>
      </w:r>
    </w:p>
    <w:p w14:paraId="2D3D3F17">
      <w:pPr>
        <w:pageBreakBefore w:val="0"/>
        <w:widowControl/>
        <w:numPr>
          <w:ilvl w:val="0"/>
          <w:numId w:val="11"/>
        </w:numPr>
        <w:kinsoku/>
        <w:wordWrap/>
        <w:overflowPunct/>
        <w:topLinePunct w:val="0"/>
        <w:autoSpaceDE/>
        <w:autoSpaceDN/>
        <w:bidi w:val="0"/>
        <w:adjustRightInd/>
        <w:snapToGrid/>
        <w:spacing w:before="60" w:line="288" w:lineRule="auto"/>
        <w:jc w:val="both"/>
        <w:textAlignment w:val="auto"/>
      </w:pPr>
      <w:r>
        <w:rPr>
          <w:b/>
        </w:rPr>
        <w:t>Mã hóa và sinh QR Code/Barcode định danh thiết bị và đơn hàng (ZXing)</w:t>
      </w:r>
      <w:r>
        <w:t>:</w:t>
      </w:r>
    </w:p>
    <w:p w14:paraId="4BE5CF35">
      <w:pPr>
        <w:pageBreakBefore w:val="0"/>
        <w:widowControl/>
        <w:numPr>
          <w:ilvl w:val="1"/>
          <w:numId w:val="13"/>
        </w:numPr>
        <w:kinsoku/>
        <w:wordWrap/>
        <w:overflowPunct/>
        <w:topLinePunct w:val="0"/>
        <w:autoSpaceDE/>
        <w:autoSpaceDN/>
        <w:bidi w:val="0"/>
        <w:adjustRightInd/>
        <w:snapToGrid/>
        <w:spacing w:before="60" w:line="288" w:lineRule="auto"/>
        <w:jc w:val="both"/>
        <w:textAlignment w:val="auto"/>
      </w:pPr>
      <w:r>
        <w:t>Mỗi đơn hàng và giỏ đồ vật lý (LaundryBasket) cần được gắn một mã số định danh duy nhất để tránh thất lạc đồ của khách hàng trong quá trình chuyển giao giữa các máy giặt và máy sấy.</w:t>
      </w:r>
    </w:p>
    <w:p w14:paraId="5DD5966E">
      <w:pPr>
        <w:pageBreakBefore w:val="0"/>
        <w:widowControl/>
        <w:numPr>
          <w:ilvl w:val="1"/>
          <w:numId w:val="13"/>
        </w:numPr>
        <w:kinsoku/>
        <w:wordWrap/>
        <w:overflowPunct/>
        <w:topLinePunct w:val="0"/>
        <w:autoSpaceDE/>
        <w:autoSpaceDN/>
        <w:bidi w:val="0"/>
        <w:adjustRightInd/>
        <w:snapToGrid/>
        <w:spacing w:before="60" w:line="288" w:lineRule="auto"/>
        <w:jc w:val="both"/>
        <w:textAlignment w:val="auto"/>
      </w:pPr>
      <w:r>
        <w:t xml:space="preserve">Giải pháp: Tích hợp thư viện </w:t>
      </w:r>
      <w:r>
        <w:rPr>
          <w:b/>
        </w:rPr>
        <w:t>ZXing (Zebra Crossing)</w:t>
      </w:r>
      <w:r>
        <w:t xml:space="preserve"> phía Backend để tự động sinh mã vạch (Barcode) hoặc mã phản hồi nhanh (QR Code) từ mã đơn hàng (order_code) hoặc mã giỏ đồ (basket_code). Nhân viên vận hành chỉ cần quét mã này bằng máy quét cầm tay để cập nhật trạng thái đơn hàng hoặc gán nhanh vào thiết bị.</w:t>
      </w:r>
    </w:p>
    <w:p w14:paraId="4A3D0414">
      <w:pPr>
        <w:pageBreakBefore w:val="0"/>
        <w:widowControl/>
        <w:numPr>
          <w:ilvl w:val="0"/>
          <w:numId w:val="11"/>
        </w:numPr>
        <w:kinsoku/>
        <w:wordWrap/>
        <w:overflowPunct/>
        <w:topLinePunct w:val="0"/>
        <w:autoSpaceDE/>
        <w:autoSpaceDN/>
        <w:bidi w:val="0"/>
        <w:adjustRightInd/>
        <w:snapToGrid/>
        <w:spacing w:before="60" w:line="288" w:lineRule="auto"/>
        <w:jc w:val="both"/>
        <w:textAlignment w:val="auto"/>
      </w:pPr>
      <w:r>
        <w:rPr>
          <w:b/>
        </w:rPr>
        <w:t>Xuất bản báo cáo thống kê định dạng văn phòng (Apache POI)</w:t>
      </w:r>
      <w:r>
        <w:t>:</w:t>
      </w:r>
    </w:p>
    <w:p w14:paraId="4B313DD2">
      <w:pPr>
        <w:pageBreakBefore w:val="0"/>
        <w:widowControl/>
        <w:numPr>
          <w:ilvl w:val="1"/>
          <w:numId w:val="14"/>
        </w:numPr>
        <w:kinsoku/>
        <w:wordWrap/>
        <w:overflowPunct/>
        <w:topLinePunct w:val="0"/>
        <w:autoSpaceDE/>
        <w:autoSpaceDN/>
        <w:bidi w:val="0"/>
        <w:adjustRightInd/>
        <w:snapToGrid/>
        <w:spacing w:before="60" w:line="288" w:lineRule="auto"/>
        <w:jc w:val="both"/>
        <w:textAlignment w:val="auto"/>
      </w:pPr>
      <w:r>
        <w:t>Quản trị viên cần xuất dữ liệu doanh thu, tần suất sử dụng thiết bị và lịch sử đơn hàng ra file Excel để phục vụ công tác kế toán và đánh giá hiệu quả kinh doanh.</w:t>
      </w:r>
    </w:p>
    <w:p w14:paraId="6F3D85D0">
      <w:pPr>
        <w:pageBreakBefore w:val="0"/>
        <w:widowControl/>
        <w:numPr>
          <w:ilvl w:val="1"/>
          <w:numId w:val="14"/>
        </w:numPr>
        <w:kinsoku/>
        <w:wordWrap/>
        <w:overflowPunct/>
        <w:topLinePunct w:val="0"/>
        <w:autoSpaceDE/>
        <w:autoSpaceDN/>
        <w:bidi w:val="0"/>
        <w:adjustRightInd/>
        <w:snapToGrid/>
        <w:spacing w:before="60" w:line="288" w:lineRule="auto"/>
        <w:jc w:val="both"/>
        <w:textAlignment w:val="auto"/>
      </w:pPr>
      <w:r>
        <w:t xml:space="preserve">Giải pháp: Sử dụng thư viện </w:t>
      </w:r>
      <w:r>
        <w:rPr>
          <w:b/>
        </w:rPr>
        <w:t>Apache POI</w:t>
      </w:r>
      <w:r>
        <w:t xml:space="preserve"> để kết xuất dữ liệu động từ cơ sở dữ liệu thành các tệp bảng tính Excel (.xlsx) được định dạng chuyên nghiệp, hỗ trợ phân loại cột, tính tổng tự động và định dạng dữ liệu tiền tệ trực quan.</w:t>
      </w:r>
    </w:p>
    <w:p w14:paraId="18C3CE1F">
      <w:pPr>
        <w:pStyle w:val="3"/>
        <w:pageBreakBefore w:val="0"/>
        <w:widowControl/>
        <w:kinsoku/>
        <w:wordWrap/>
        <w:overflowPunct/>
        <w:topLinePunct w:val="0"/>
        <w:autoSpaceDE/>
        <w:autoSpaceDN/>
        <w:bidi w:val="0"/>
        <w:adjustRightInd/>
        <w:snapToGrid/>
        <w:spacing w:before="60" w:line="288" w:lineRule="auto"/>
        <w:jc w:val="both"/>
        <w:textAlignment w:val="auto"/>
      </w:pPr>
      <w:bookmarkStart w:id="14" w:name="_Toc25205"/>
      <w:r>
        <w:t>1.4. Vấn đề An toàn &amp; Bảo mật thông tin trong hệ thống</w:t>
      </w:r>
      <w:bookmarkEnd w:id="14"/>
    </w:p>
    <w:p w14:paraId="73C8186F">
      <w:pPr>
        <w:pageBreakBefore w:val="0"/>
        <w:widowControl/>
        <w:kinsoku/>
        <w:wordWrap/>
        <w:overflowPunct/>
        <w:topLinePunct w:val="0"/>
        <w:autoSpaceDE/>
        <w:autoSpaceDN/>
        <w:bidi w:val="0"/>
        <w:adjustRightInd/>
        <w:snapToGrid/>
        <w:spacing w:before="60" w:line="288" w:lineRule="auto"/>
        <w:jc w:val="both"/>
        <w:textAlignment w:val="auto"/>
      </w:pPr>
      <w:r>
        <w:t>Là một hệ thống quản lý chuỗi chạy trên môi trường Web, BubbleFlow phải đối mặt với nhiều nguy cơ bảo mật tiềm ẩn. Dự án đã chủ động thiết kế và cấu hình các cơ chế phòng chống trực tiếp ngay trong kiến trúc mã nguồn:</w:t>
      </w:r>
    </w:p>
    <w:p w14:paraId="67A1A7C2">
      <w:pPr>
        <w:pStyle w:val="4"/>
        <w:pageBreakBefore w:val="0"/>
        <w:widowControl/>
        <w:kinsoku/>
        <w:wordWrap/>
        <w:overflowPunct/>
        <w:topLinePunct w:val="0"/>
        <w:autoSpaceDE/>
        <w:autoSpaceDN/>
        <w:bidi w:val="0"/>
        <w:adjustRightInd/>
        <w:snapToGrid/>
        <w:spacing w:before="60" w:line="288" w:lineRule="auto"/>
        <w:jc w:val="both"/>
        <w:textAlignment w:val="auto"/>
      </w:pPr>
      <w:bookmarkStart w:id="15" w:name="_Toc30719"/>
      <w:r>
        <w:t>1.4.1. Tấn công SQL Injection</w:t>
      </w:r>
      <w:bookmarkEnd w:id="15"/>
    </w:p>
    <w:p w14:paraId="35E140C2">
      <w:pPr>
        <w:pageBreakBefore w:val="0"/>
        <w:widowControl/>
        <w:numPr>
          <w:ilvl w:val="0"/>
          <w:numId w:val="15"/>
        </w:numPr>
        <w:kinsoku/>
        <w:wordWrap/>
        <w:overflowPunct/>
        <w:topLinePunct w:val="0"/>
        <w:autoSpaceDE/>
        <w:autoSpaceDN/>
        <w:bidi w:val="0"/>
        <w:adjustRightInd/>
        <w:snapToGrid/>
        <w:spacing w:before="60" w:line="288" w:lineRule="auto"/>
        <w:jc w:val="both"/>
        <w:textAlignment w:val="auto"/>
      </w:pPr>
      <w:r>
        <w:t>Nguy cơ: Kẻ tấn công cố tình chèn các đoạn mã SQL độc hại vào các ô tìm kiếm hoặc trường nhập liệu nhằm can thiệp vào truy vấn cơ sở dữ liệu để lấy thông tin nhạy cảm hoặc xóa dữ liệu.</w:t>
      </w:r>
    </w:p>
    <w:p w14:paraId="4634E8CE">
      <w:pPr>
        <w:pageBreakBefore w:val="0"/>
        <w:widowControl/>
        <w:numPr>
          <w:ilvl w:val="0"/>
          <w:numId w:val="15"/>
        </w:numPr>
        <w:kinsoku/>
        <w:wordWrap/>
        <w:overflowPunct/>
        <w:topLinePunct w:val="0"/>
        <w:autoSpaceDE/>
        <w:autoSpaceDN/>
        <w:bidi w:val="0"/>
        <w:adjustRightInd/>
        <w:snapToGrid/>
        <w:spacing w:before="60" w:line="288" w:lineRule="auto"/>
        <w:jc w:val="both"/>
        <w:textAlignment w:val="auto"/>
      </w:pPr>
      <w:r>
        <w:t xml:space="preserve">Giải pháp: Dự án sử dụng </w:t>
      </w:r>
      <w:r>
        <w:rPr>
          <w:b/>
        </w:rPr>
        <w:t>Spring Data JPA</w:t>
      </w:r>
      <w:r>
        <w:t xml:space="preserve"> làm lớp ORM chủ đạo. Mọi truy vấn đều được thực thi dưới dạng Parameterized Queries (PreparedStatement) thông qua Hibernate, đảm bảo các tham số đầu vào được xử lý như các giá trị thuần túy (literals) chứ không phải là mã lệnh thực thi SQL.</w:t>
      </w:r>
    </w:p>
    <w:p w14:paraId="1F0E8888">
      <w:pPr>
        <w:pStyle w:val="4"/>
        <w:pageBreakBefore w:val="0"/>
        <w:widowControl/>
        <w:kinsoku/>
        <w:wordWrap/>
        <w:overflowPunct/>
        <w:topLinePunct w:val="0"/>
        <w:autoSpaceDE/>
        <w:autoSpaceDN/>
        <w:bidi w:val="0"/>
        <w:adjustRightInd/>
        <w:snapToGrid/>
        <w:spacing w:before="60" w:line="288" w:lineRule="auto"/>
        <w:jc w:val="both"/>
        <w:textAlignment w:val="auto"/>
      </w:pPr>
      <w:bookmarkStart w:id="16" w:name="_Toc13949"/>
      <w:r>
        <w:t>1.4.2. Tấn công Cross-Site Scripting (XSS)</w:t>
      </w:r>
      <w:bookmarkEnd w:id="16"/>
    </w:p>
    <w:p w14:paraId="4DDC29EB">
      <w:pPr>
        <w:pageBreakBefore w:val="0"/>
        <w:widowControl/>
        <w:numPr>
          <w:ilvl w:val="0"/>
          <w:numId w:val="16"/>
        </w:numPr>
        <w:kinsoku/>
        <w:wordWrap/>
        <w:overflowPunct/>
        <w:topLinePunct w:val="0"/>
        <w:autoSpaceDE/>
        <w:autoSpaceDN/>
        <w:bidi w:val="0"/>
        <w:adjustRightInd/>
        <w:snapToGrid/>
        <w:spacing w:before="60" w:line="288" w:lineRule="auto"/>
        <w:jc w:val="both"/>
        <w:textAlignment w:val="auto"/>
      </w:pPr>
      <w:r>
        <w:t>Nguy cơ: Kẻ tấn công chèn mã JavaScript độc hại vào hệ thống (ví dụ: tên khách hàng chứa thẻ &lt;script&gt;), khi nhân viên mở trang quản lý đơn hàng, mã này sẽ thực thi trên trình duyệt của nhân viên để đánh cắp token hoặc phiên làm việc.</w:t>
      </w:r>
    </w:p>
    <w:p w14:paraId="5A9615A0">
      <w:pPr>
        <w:pageBreakBefore w:val="0"/>
        <w:widowControl/>
        <w:numPr>
          <w:ilvl w:val="0"/>
          <w:numId w:val="16"/>
        </w:numPr>
        <w:kinsoku/>
        <w:wordWrap/>
        <w:overflowPunct/>
        <w:topLinePunct w:val="0"/>
        <w:autoSpaceDE/>
        <w:autoSpaceDN/>
        <w:bidi w:val="0"/>
        <w:adjustRightInd/>
        <w:snapToGrid/>
        <w:spacing w:before="60" w:line="288" w:lineRule="auto"/>
        <w:jc w:val="both"/>
        <w:textAlignment w:val="auto"/>
      </w:pPr>
      <w:r>
        <w:t>Giải pháp:</w:t>
      </w:r>
    </w:p>
    <w:p w14:paraId="3E19589F">
      <w:pPr>
        <w:pageBreakBefore w:val="0"/>
        <w:widowControl/>
        <w:numPr>
          <w:ilvl w:val="1"/>
          <w:numId w:val="17"/>
        </w:numPr>
        <w:kinsoku/>
        <w:wordWrap/>
        <w:overflowPunct/>
        <w:topLinePunct w:val="0"/>
        <w:autoSpaceDE/>
        <w:autoSpaceDN/>
        <w:bidi w:val="0"/>
        <w:adjustRightInd/>
        <w:snapToGrid/>
        <w:spacing w:before="60" w:line="288" w:lineRule="auto"/>
        <w:jc w:val="both"/>
        <w:textAlignment w:val="auto"/>
      </w:pPr>
      <w:r>
        <w:rPr>
          <w:b/>
        </w:rPr>
        <w:t>Phía Backend</w:t>
      </w:r>
      <w:r>
        <w:t>: Sử dụng Jakarta Validation (@NotBlank, @Size, @Pattern) trên các DTO Request đầu vào để lọc bỏ dữ liệu không hợp lệ.</w:t>
      </w:r>
    </w:p>
    <w:p w14:paraId="7B202863">
      <w:pPr>
        <w:pageBreakBefore w:val="0"/>
        <w:widowControl/>
        <w:numPr>
          <w:ilvl w:val="1"/>
          <w:numId w:val="17"/>
        </w:numPr>
        <w:kinsoku/>
        <w:wordWrap/>
        <w:overflowPunct/>
        <w:topLinePunct w:val="0"/>
        <w:autoSpaceDE/>
        <w:autoSpaceDN/>
        <w:bidi w:val="0"/>
        <w:adjustRightInd/>
        <w:snapToGrid/>
        <w:spacing w:before="60" w:line="288" w:lineRule="auto"/>
        <w:jc w:val="both"/>
        <w:textAlignment w:val="auto"/>
      </w:pPr>
      <w:r>
        <w:rPr>
          <w:b/>
        </w:rPr>
        <w:t>Phía Frontend</w:t>
      </w:r>
      <w:r>
        <w:t>: ReactJS tự động encode toàn bộ các giá trị biến hiển thị trong JSX, ngăn chặn việc thực thi trực tiếp các thẻ HTML/Script độc hại từ người dùng nhập vào.</w:t>
      </w:r>
    </w:p>
    <w:p w14:paraId="7E7576B0">
      <w:pPr>
        <w:pStyle w:val="4"/>
        <w:pageBreakBefore w:val="0"/>
        <w:widowControl/>
        <w:kinsoku/>
        <w:wordWrap/>
        <w:overflowPunct/>
        <w:topLinePunct w:val="0"/>
        <w:autoSpaceDE/>
        <w:autoSpaceDN/>
        <w:bidi w:val="0"/>
        <w:adjustRightInd/>
        <w:snapToGrid/>
        <w:spacing w:before="60" w:line="288" w:lineRule="auto"/>
        <w:jc w:val="both"/>
        <w:textAlignment w:val="auto"/>
      </w:pPr>
      <w:bookmarkStart w:id="17" w:name="_Toc12704"/>
      <w:r>
        <w:t>1.4.3. Tấn công Brute Force &amp; Khai thác API quá tải (Spam/Bots/DDoS)</w:t>
      </w:r>
      <w:bookmarkEnd w:id="17"/>
    </w:p>
    <w:p w14:paraId="538E5A6C">
      <w:pPr>
        <w:pageBreakBefore w:val="0"/>
        <w:widowControl/>
        <w:numPr>
          <w:ilvl w:val="0"/>
          <w:numId w:val="18"/>
        </w:numPr>
        <w:kinsoku/>
        <w:wordWrap/>
        <w:overflowPunct/>
        <w:topLinePunct w:val="0"/>
        <w:autoSpaceDE/>
        <w:autoSpaceDN/>
        <w:bidi w:val="0"/>
        <w:adjustRightInd/>
        <w:snapToGrid/>
        <w:spacing w:before="60" w:line="288" w:lineRule="auto"/>
        <w:jc w:val="both"/>
        <w:textAlignment w:val="auto"/>
      </w:pPr>
      <w:r>
        <w:t>Nguy cơ: Kẻ tấn công hoặc các script tự động cố gắng gửi liên tục hàng ngàn yêu cầu đăng nhập hoặc spam tạo đơn hàng ảo làm nghẽn băng thông hệ thống và quá tải cơ sở dữ liệu.</w:t>
      </w:r>
    </w:p>
    <w:p w14:paraId="5E03AF0E">
      <w:pPr>
        <w:pageBreakBefore w:val="0"/>
        <w:widowControl/>
        <w:numPr>
          <w:ilvl w:val="0"/>
          <w:numId w:val="18"/>
        </w:numPr>
        <w:kinsoku/>
        <w:wordWrap/>
        <w:overflowPunct/>
        <w:topLinePunct w:val="0"/>
        <w:autoSpaceDE/>
        <w:autoSpaceDN/>
        <w:bidi w:val="0"/>
        <w:adjustRightInd/>
        <w:snapToGrid/>
        <w:spacing w:before="60" w:line="288" w:lineRule="auto"/>
        <w:jc w:val="both"/>
        <w:textAlignment w:val="auto"/>
      </w:pPr>
      <w:r>
        <w:t>Giải pháp:</w:t>
      </w:r>
    </w:p>
    <w:p w14:paraId="7ACF2394">
      <w:pPr>
        <w:pageBreakBefore w:val="0"/>
        <w:widowControl/>
        <w:numPr>
          <w:ilvl w:val="1"/>
          <w:numId w:val="19"/>
        </w:numPr>
        <w:kinsoku/>
        <w:wordWrap/>
        <w:overflowPunct/>
        <w:topLinePunct w:val="0"/>
        <w:autoSpaceDE/>
        <w:autoSpaceDN/>
        <w:bidi w:val="0"/>
        <w:adjustRightInd/>
        <w:snapToGrid/>
        <w:spacing w:before="60" w:line="288" w:lineRule="auto"/>
        <w:jc w:val="both"/>
        <w:textAlignment w:val="auto"/>
      </w:pPr>
      <w:r>
        <w:t xml:space="preserve">Triển khai bộ lọc RateLimitInterceptor trong Spring Boot hoạt động kết hợp với </w:t>
      </w:r>
      <w:r>
        <w:rPr>
          <w:b/>
        </w:rPr>
        <w:t>Redis</w:t>
      </w:r>
      <w:r>
        <w:t>.</w:t>
      </w:r>
    </w:p>
    <w:p w14:paraId="7974507C">
      <w:pPr>
        <w:pageBreakBefore w:val="0"/>
        <w:widowControl/>
        <w:numPr>
          <w:ilvl w:val="1"/>
          <w:numId w:val="19"/>
        </w:numPr>
        <w:kinsoku/>
        <w:wordWrap/>
        <w:overflowPunct/>
        <w:topLinePunct w:val="0"/>
        <w:autoSpaceDE/>
        <w:autoSpaceDN/>
        <w:bidi w:val="0"/>
        <w:adjustRightInd/>
        <w:snapToGrid/>
        <w:spacing w:before="60" w:line="288" w:lineRule="auto"/>
        <w:jc w:val="both"/>
        <w:textAlignment w:val="auto"/>
      </w:pPr>
      <w:r>
        <w:t>Mỗi địa chỉ IP hoặc định danh tài khoản chỉ được phép gửi tối đa một số lượng yêu cầu nhất định trong một đơn vị thời gian (ví dụ: tối đa 60 requests/phút đối với các API thông thường và 5 requests/phút đối với API đăng nhập). Nếu vượt quá hạn mức, Redis sẽ nhanh chóng chặn và trả về mã lỗi HTTP 429 (Too Many Requests) ngay tại tầng Interceptor trước khi yêu cầu đi sâu vào tầng Service giúp bảo vệ tài nguyên hệ thống.</w:t>
      </w:r>
    </w:p>
    <w:p w14:paraId="131AEAF7">
      <w:pPr>
        <w:pStyle w:val="4"/>
        <w:pageBreakBefore w:val="0"/>
        <w:widowControl/>
        <w:kinsoku/>
        <w:wordWrap/>
        <w:overflowPunct/>
        <w:topLinePunct w:val="0"/>
        <w:autoSpaceDE/>
        <w:autoSpaceDN/>
        <w:bidi w:val="0"/>
        <w:adjustRightInd/>
        <w:snapToGrid/>
        <w:spacing w:before="60" w:line="288" w:lineRule="auto"/>
        <w:jc w:val="both"/>
        <w:textAlignment w:val="auto"/>
      </w:pPr>
      <w:bookmarkStart w:id="18" w:name="_Toc16533"/>
      <w:r>
        <w:t>1.4.4. Đánh cắp phiên làm việc và Giả mạo yêu cầu (Session Hijacking &amp; XSRF)</w:t>
      </w:r>
      <w:bookmarkEnd w:id="18"/>
    </w:p>
    <w:p w14:paraId="2AA0AC5F">
      <w:pPr>
        <w:pageBreakBefore w:val="0"/>
        <w:widowControl/>
        <w:numPr>
          <w:ilvl w:val="0"/>
          <w:numId w:val="20"/>
        </w:numPr>
        <w:kinsoku/>
        <w:wordWrap/>
        <w:overflowPunct/>
        <w:topLinePunct w:val="0"/>
        <w:autoSpaceDE/>
        <w:autoSpaceDN/>
        <w:bidi w:val="0"/>
        <w:adjustRightInd/>
        <w:snapToGrid/>
        <w:spacing w:before="60" w:line="288" w:lineRule="auto"/>
        <w:jc w:val="both"/>
        <w:textAlignment w:val="auto"/>
      </w:pPr>
      <w:r>
        <w:t>Nguy cơ: Kẻ tấn công đánh cắp token xác thực để giả mạo danh nghĩa người dùng hợp lệ nhằm thay đổi trạng thái đơn hàng hoặc thông tin hệ thống.</w:t>
      </w:r>
    </w:p>
    <w:p w14:paraId="745A35C0">
      <w:pPr>
        <w:pageBreakBefore w:val="0"/>
        <w:widowControl/>
        <w:numPr>
          <w:ilvl w:val="0"/>
          <w:numId w:val="20"/>
        </w:numPr>
        <w:kinsoku/>
        <w:wordWrap/>
        <w:overflowPunct/>
        <w:topLinePunct w:val="0"/>
        <w:autoSpaceDE/>
        <w:autoSpaceDN/>
        <w:bidi w:val="0"/>
        <w:adjustRightInd/>
        <w:snapToGrid/>
        <w:spacing w:before="60" w:line="288" w:lineRule="auto"/>
        <w:jc w:val="both"/>
        <w:textAlignment w:val="auto"/>
      </w:pPr>
      <w:r>
        <w:t>Giải pháp:</w:t>
      </w:r>
    </w:p>
    <w:p w14:paraId="5D095C5D">
      <w:pPr>
        <w:pageBreakBefore w:val="0"/>
        <w:widowControl/>
        <w:numPr>
          <w:ilvl w:val="1"/>
          <w:numId w:val="21"/>
        </w:numPr>
        <w:kinsoku/>
        <w:wordWrap/>
        <w:overflowPunct/>
        <w:topLinePunct w:val="0"/>
        <w:autoSpaceDE/>
        <w:autoSpaceDN/>
        <w:bidi w:val="0"/>
        <w:adjustRightInd/>
        <w:snapToGrid/>
        <w:spacing w:before="60" w:line="288" w:lineRule="auto"/>
        <w:jc w:val="both"/>
        <w:textAlignment w:val="auto"/>
      </w:pPr>
      <w:r>
        <w:t xml:space="preserve">Sử dụng cơ chế xác thực không trạng thái (Stateless Authentication) dựa trên </w:t>
      </w:r>
      <w:r>
        <w:rPr>
          <w:b/>
        </w:rPr>
        <w:t>JSON Web Token (JWT)</w:t>
      </w:r>
      <w:r>
        <w:t>. Access Token được cấu hình có thời gian hết hạn rất ngắn (15 phút) nhằm giảm thiểu thiệt hại nếu bị lộ.</w:t>
      </w:r>
    </w:p>
    <w:p w14:paraId="4935238C">
      <w:pPr>
        <w:pageBreakBefore w:val="0"/>
        <w:widowControl/>
        <w:numPr>
          <w:ilvl w:val="1"/>
          <w:numId w:val="21"/>
        </w:numPr>
        <w:kinsoku/>
        <w:wordWrap/>
        <w:overflowPunct/>
        <w:topLinePunct w:val="0"/>
        <w:autoSpaceDE/>
        <w:autoSpaceDN/>
        <w:bidi w:val="0"/>
        <w:adjustRightInd/>
        <w:snapToGrid/>
        <w:spacing w:before="60" w:line="288" w:lineRule="auto"/>
        <w:jc w:val="both"/>
        <w:textAlignment w:val="auto"/>
      </w:pPr>
      <w:r>
        <w:t xml:space="preserve">Sử dụng </w:t>
      </w:r>
      <w:r>
        <w:rPr>
          <w:b/>
        </w:rPr>
        <w:t>Refresh Token</w:t>
      </w:r>
      <w:r>
        <w:t xml:space="preserve"> có hạn dài hơn (7 ngày) lưu trữ trong cơ sở dữ liệu để cấp lại Access Token mới. Khi người dùng thực hiện Đăng xuất, toàn bộ Refresh Token tương ứng sẽ bị vô hiệu hóa ngay lập tức.</w:t>
      </w:r>
    </w:p>
    <w:p w14:paraId="60E74E2A">
      <w:pPr>
        <w:pageBreakBefore w:val="0"/>
        <w:widowControl/>
        <w:numPr>
          <w:ilvl w:val="1"/>
          <w:numId w:val="21"/>
        </w:numPr>
        <w:kinsoku/>
        <w:wordWrap/>
        <w:overflowPunct/>
        <w:topLinePunct w:val="0"/>
        <w:autoSpaceDE/>
        <w:autoSpaceDN/>
        <w:bidi w:val="0"/>
        <w:adjustRightInd/>
        <w:snapToGrid/>
        <w:spacing w:before="60" w:line="288" w:lineRule="auto"/>
        <w:jc w:val="both"/>
        <w:textAlignment w:val="auto"/>
      </w:pPr>
      <w:r>
        <w:t>Cấu hình Spring Security vô hiệu hóa session state (SessionCreationPolicy.STATELESS) để triệt tiêu nguy cơ tấn công CSRF thông qua Session Cookies thông thường.</w:t>
      </w:r>
    </w:p>
    <w:p w14:paraId="25500BBB">
      <w:pPr>
        <w:pStyle w:val="3"/>
        <w:pageBreakBefore w:val="0"/>
        <w:widowControl/>
        <w:kinsoku/>
        <w:wordWrap/>
        <w:overflowPunct/>
        <w:topLinePunct w:val="0"/>
        <w:autoSpaceDE/>
        <w:autoSpaceDN/>
        <w:bidi w:val="0"/>
        <w:adjustRightInd/>
        <w:snapToGrid/>
        <w:spacing w:before="60" w:line="288" w:lineRule="auto"/>
        <w:jc w:val="both"/>
        <w:textAlignment w:val="auto"/>
      </w:pPr>
      <w:bookmarkStart w:id="19" w:name="_Toc26123"/>
      <w:r>
        <w:t>1.5. Kết luận Chương 1</w:t>
      </w:r>
      <w:bookmarkEnd w:id="19"/>
    </w:p>
    <w:p w14:paraId="5F84EDDF">
      <w:pPr>
        <w:pageBreakBefore w:val="0"/>
        <w:widowControl/>
        <w:kinsoku/>
        <w:wordWrap/>
        <w:overflowPunct/>
        <w:topLinePunct w:val="0"/>
        <w:autoSpaceDE/>
        <w:autoSpaceDN/>
        <w:bidi w:val="0"/>
        <w:adjustRightInd/>
        <w:snapToGrid/>
        <w:spacing w:before="60" w:line="288" w:lineRule="auto"/>
        <w:jc w:val="both"/>
        <w:textAlignment w:val="auto"/>
      </w:pPr>
      <w:r>
        <w:t xml:space="preserve">Chương 1 đã làm rõ bối cảnh phát triển của lĩnh vực giặt sấy tự động thông minh, khẳng định xu hướng dịch chuyển tất yếu từ quản lý thủ công sang chuyển đổi số toàn diện. Qua việc phân tích các giải pháp hiện tại trên thị trường, báo cáo đã chỉ rõ những khoảng trống công nghệ mà hệ thống </w:t>
      </w:r>
      <w:r>
        <w:rPr>
          <w:b/>
        </w:rPr>
        <w:t>BubbleFlow</w:t>
      </w:r>
      <w:r>
        <w:t xml:space="preserve"> cần lấp đầy. Đồng thời, chương này cũng phác thảo rõ nét các giải pháp kỹ thuật nền tảng (in hóa đơn OpenPDF, định danh QR Code ZXing, báo cáo Apache POI) cùng các giải pháp an toàn bảo mật (Rate Limiter Interceptor thông qua Redis, Spring Security, JPA Parameterized Queries) được áp dụng trực tiếp trong dự án. Đây là tiền đề và cơ sở hạ tầng quan trọng phục vụ cho việc Phân tích yêu cầu và Thiết kế chi tiết hệ thống ở Chương 2.</w:t>
      </w:r>
    </w:p>
    <w:p w14:paraId="6AC73DF2">
      <w:pPr>
        <w:pageBreakBefore w:val="0"/>
        <w:widowControl/>
        <w:kinsoku/>
        <w:wordWrap/>
        <w:overflowPunct/>
        <w:topLinePunct w:val="0"/>
        <w:autoSpaceDE/>
        <w:autoSpaceDN/>
        <w:bidi w:val="0"/>
        <w:adjustRightInd/>
        <w:snapToGrid/>
        <w:spacing w:before="60" w:line="288" w:lineRule="auto"/>
        <w:jc w:val="both"/>
        <w:textAlignment w:val="auto"/>
      </w:pPr>
    </w:p>
    <w:p w14:paraId="613923A3">
      <w:pPr>
        <w:pageBreakBefore w:val="0"/>
        <w:widowControl/>
        <w:kinsoku/>
        <w:wordWrap/>
        <w:overflowPunct/>
        <w:topLinePunct w:val="0"/>
        <w:autoSpaceDE/>
        <w:autoSpaceDN/>
        <w:bidi w:val="0"/>
        <w:adjustRightInd/>
        <w:snapToGrid/>
        <w:spacing w:before="60" w:line="288" w:lineRule="auto"/>
        <w:jc w:val="both"/>
        <w:textAlignment w:val="auto"/>
      </w:pPr>
    </w:p>
    <w:p w14:paraId="56471161">
      <w:pPr>
        <w:pageBreakBefore w:val="0"/>
        <w:widowControl/>
        <w:kinsoku/>
        <w:wordWrap/>
        <w:overflowPunct/>
        <w:topLinePunct w:val="0"/>
        <w:autoSpaceDE/>
        <w:autoSpaceDN/>
        <w:bidi w:val="0"/>
        <w:adjustRightInd/>
        <w:snapToGrid/>
        <w:spacing w:before="60" w:line="288" w:lineRule="auto"/>
        <w:jc w:val="both"/>
        <w:textAlignment w:val="auto"/>
      </w:pPr>
    </w:p>
    <w:p w14:paraId="4E12A57E">
      <w:pPr>
        <w:pageBreakBefore w:val="0"/>
        <w:widowControl/>
        <w:kinsoku/>
        <w:wordWrap/>
        <w:overflowPunct/>
        <w:topLinePunct w:val="0"/>
        <w:autoSpaceDE/>
        <w:autoSpaceDN/>
        <w:bidi w:val="0"/>
        <w:adjustRightInd/>
        <w:snapToGrid/>
        <w:spacing w:before="60" w:line="288" w:lineRule="auto"/>
        <w:jc w:val="both"/>
        <w:textAlignment w:val="auto"/>
      </w:pPr>
    </w:p>
    <w:p w14:paraId="7E3FEADD">
      <w:pPr>
        <w:pageBreakBefore w:val="0"/>
        <w:widowControl/>
        <w:kinsoku/>
        <w:wordWrap/>
        <w:overflowPunct/>
        <w:topLinePunct w:val="0"/>
        <w:autoSpaceDE/>
        <w:autoSpaceDN/>
        <w:bidi w:val="0"/>
        <w:adjustRightInd/>
        <w:snapToGrid/>
        <w:spacing w:before="60" w:line="288" w:lineRule="auto"/>
        <w:jc w:val="both"/>
        <w:textAlignment w:val="auto"/>
      </w:pPr>
    </w:p>
    <w:p w14:paraId="6BA3840B">
      <w:pPr>
        <w:pageBreakBefore w:val="0"/>
        <w:widowControl/>
        <w:kinsoku/>
        <w:wordWrap/>
        <w:overflowPunct/>
        <w:topLinePunct w:val="0"/>
        <w:autoSpaceDE/>
        <w:autoSpaceDN/>
        <w:bidi w:val="0"/>
        <w:adjustRightInd/>
        <w:snapToGrid/>
        <w:spacing w:before="60" w:line="288" w:lineRule="auto"/>
        <w:jc w:val="both"/>
        <w:textAlignment w:val="auto"/>
      </w:pPr>
    </w:p>
    <w:p w14:paraId="48A47529">
      <w:pPr>
        <w:pageBreakBefore w:val="0"/>
        <w:widowControl/>
        <w:kinsoku/>
        <w:wordWrap/>
        <w:overflowPunct/>
        <w:topLinePunct w:val="0"/>
        <w:autoSpaceDE/>
        <w:autoSpaceDN/>
        <w:bidi w:val="0"/>
        <w:adjustRightInd/>
        <w:snapToGrid/>
        <w:spacing w:before="60" w:line="288" w:lineRule="auto"/>
        <w:jc w:val="both"/>
        <w:textAlignment w:val="auto"/>
      </w:pPr>
    </w:p>
    <w:p w14:paraId="4DEE7EA7">
      <w:pPr>
        <w:pageBreakBefore w:val="0"/>
        <w:widowControl/>
        <w:kinsoku/>
        <w:wordWrap/>
        <w:overflowPunct/>
        <w:topLinePunct w:val="0"/>
        <w:autoSpaceDE/>
        <w:autoSpaceDN/>
        <w:bidi w:val="0"/>
        <w:adjustRightInd/>
        <w:snapToGrid/>
        <w:spacing w:before="60" w:line="288" w:lineRule="auto"/>
        <w:jc w:val="both"/>
        <w:textAlignment w:val="auto"/>
      </w:pPr>
    </w:p>
    <w:p w14:paraId="534754DB">
      <w:pPr>
        <w:pageBreakBefore w:val="0"/>
        <w:widowControl/>
        <w:kinsoku/>
        <w:wordWrap/>
        <w:overflowPunct/>
        <w:topLinePunct w:val="0"/>
        <w:autoSpaceDE/>
        <w:autoSpaceDN/>
        <w:bidi w:val="0"/>
        <w:adjustRightInd/>
        <w:snapToGrid/>
        <w:spacing w:before="60" w:line="288" w:lineRule="auto"/>
        <w:jc w:val="both"/>
        <w:textAlignment w:val="auto"/>
      </w:pPr>
    </w:p>
    <w:p w14:paraId="70E6A844">
      <w:pPr>
        <w:pageBreakBefore w:val="0"/>
        <w:widowControl/>
        <w:kinsoku/>
        <w:wordWrap/>
        <w:overflowPunct/>
        <w:topLinePunct w:val="0"/>
        <w:autoSpaceDE/>
        <w:autoSpaceDN/>
        <w:bidi w:val="0"/>
        <w:adjustRightInd/>
        <w:snapToGrid/>
        <w:spacing w:before="60" w:line="288" w:lineRule="auto"/>
        <w:jc w:val="both"/>
        <w:textAlignment w:val="auto"/>
      </w:pPr>
    </w:p>
    <w:p w14:paraId="7C1DCE1F">
      <w:pPr>
        <w:pageBreakBefore w:val="0"/>
        <w:widowControl/>
        <w:kinsoku/>
        <w:wordWrap/>
        <w:overflowPunct/>
        <w:topLinePunct w:val="0"/>
        <w:autoSpaceDE/>
        <w:autoSpaceDN/>
        <w:bidi w:val="0"/>
        <w:adjustRightInd/>
        <w:snapToGrid/>
        <w:spacing w:before="60" w:line="288" w:lineRule="auto"/>
        <w:jc w:val="both"/>
        <w:textAlignment w:val="auto"/>
      </w:pPr>
    </w:p>
    <w:p w14:paraId="02D29BD7">
      <w:pPr>
        <w:pageBreakBefore w:val="0"/>
        <w:widowControl/>
        <w:kinsoku/>
        <w:wordWrap/>
        <w:overflowPunct/>
        <w:topLinePunct w:val="0"/>
        <w:autoSpaceDE/>
        <w:autoSpaceDN/>
        <w:bidi w:val="0"/>
        <w:adjustRightInd/>
        <w:snapToGrid/>
        <w:spacing w:before="60" w:line="288" w:lineRule="auto"/>
        <w:jc w:val="both"/>
        <w:textAlignment w:val="auto"/>
      </w:pPr>
    </w:p>
    <w:p w14:paraId="6AF4973E">
      <w:pPr>
        <w:pStyle w:val="2"/>
        <w:pageBreakBefore w:val="0"/>
        <w:widowControl/>
        <w:kinsoku/>
        <w:wordWrap/>
        <w:overflowPunct/>
        <w:topLinePunct w:val="0"/>
        <w:autoSpaceDE/>
        <w:autoSpaceDN/>
        <w:bidi w:val="0"/>
        <w:adjustRightInd/>
        <w:snapToGrid/>
        <w:spacing w:before="60" w:line="288" w:lineRule="auto"/>
        <w:jc w:val="both"/>
        <w:textAlignment w:val="auto"/>
      </w:pPr>
      <w:bookmarkStart w:id="20" w:name="_Toc17497"/>
      <w:r>
        <w:t>CHƯƠNG 2: PHÂN TÍCH YÊU CẦU VÀ THIẾT KẾ HỆ THỐNG</w:t>
      </w:r>
      <w:bookmarkEnd w:id="20"/>
    </w:p>
    <w:p w14:paraId="0FCE5C52">
      <w:pPr>
        <w:pStyle w:val="3"/>
        <w:pageBreakBefore w:val="0"/>
        <w:widowControl/>
        <w:kinsoku/>
        <w:wordWrap/>
        <w:overflowPunct/>
        <w:topLinePunct w:val="0"/>
        <w:autoSpaceDE/>
        <w:autoSpaceDN/>
        <w:bidi w:val="0"/>
        <w:adjustRightInd/>
        <w:snapToGrid/>
        <w:spacing w:before="60" w:line="288" w:lineRule="auto"/>
        <w:jc w:val="both"/>
        <w:textAlignment w:val="auto"/>
      </w:pPr>
      <w:bookmarkStart w:id="21" w:name="_Toc11345"/>
      <w:r>
        <w:t>2.1. Xác định các yêu cầu của hệ thống</w:t>
      </w:r>
      <w:bookmarkEnd w:id="21"/>
    </w:p>
    <w:p w14:paraId="412E72A1">
      <w:pPr>
        <w:pStyle w:val="4"/>
        <w:pageBreakBefore w:val="0"/>
        <w:widowControl/>
        <w:kinsoku/>
        <w:wordWrap/>
        <w:overflowPunct/>
        <w:topLinePunct w:val="0"/>
        <w:autoSpaceDE/>
        <w:autoSpaceDN/>
        <w:bidi w:val="0"/>
        <w:adjustRightInd/>
        <w:snapToGrid/>
        <w:spacing w:before="60" w:line="288" w:lineRule="auto"/>
        <w:jc w:val="both"/>
        <w:textAlignment w:val="auto"/>
      </w:pPr>
      <w:bookmarkStart w:id="22" w:name="_Toc24304"/>
      <w:r>
        <w:t>2.1.1. Mô tả kiến trúc hệ thống 3 tầng</w:t>
      </w:r>
      <w:bookmarkEnd w:id="22"/>
    </w:p>
    <w:p w14:paraId="13F8BC93">
      <w:pPr>
        <w:pageBreakBefore w:val="0"/>
        <w:widowControl/>
        <w:kinsoku/>
        <w:wordWrap/>
        <w:overflowPunct/>
        <w:topLinePunct w:val="0"/>
        <w:autoSpaceDE/>
        <w:autoSpaceDN/>
        <w:bidi w:val="0"/>
        <w:adjustRightInd/>
        <w:snapToGrid/>
        <w:spacing w:before="60" w:line="288" w:lineRule="auto"/>
        <w:jc w:val="both"/>
        <w:textAlignment w:val="auto"/>
      </w:pPr>
      <w:r>
        <w:t xml:space="preserve">Hệ thống </w:t>
      </w:r>
      <w:r>
        <w:rPr>
          <w:b/>
        </w:rPr>
        <w:t>BubbleFlow</w:t>
      </w:r>
      <w:r>
        <w:t xml:space="preserve"> được thiết kế dựa trên kiến trúc 3 tầng tiêu chuẩn (Three-Tier Architecture) giúp đảm bảo tính phân tách độc lập giữa các lớp, dễ bảo trì, mở rộng và tăng cường khả năng bảo mật.</w:t>
      </w:r>
    </w:p>
    <w:p w14:paraId="2F04CD0F">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4833620"/>
            <wp:effectExtent l="0" t="0" r="0" b="0"/>
            <wp:docPr id="1" name="image-Lrr4MsmnLk5s869fLNdBU.png"/>
            <wp:cNvGraphicFramePr/>
            <a:graphic xmlns:a="http://schemas.openxmlformats.org/drawingml/2006/main">
              <a:graphicData uri="http://schemas.openxmlformats.org/drawingml/2006/picture">
                <pic:pic xmlns:pic="http://schemas.openxmlformats.org/drawingml/2006/picture">
                  <pic:nvPicPr>
                    <pic:cNvPr id="1" name="image-Lrr4MsmnLk5s869fLNdBU.png"/>
                    <pic:cNvPicPr/>
                  </pic:nvPicPr>
                  <pic:blipFill>
                    <a:blip r:embed="rId5" cstate="print"/>
                    <a:srcRect/>
                    <a:stretch>
                      <a:fillRect/>
                    </a:stretch>
                  </pic:blipFill>
                  <pic:spPr>
                    <a:xfrm>
                      <a:off x="0" y="0"/>
                      <a:ext cx="6151880" cy="4833620"/>
                    </a:xfrm>
                    <a:prstGeom prst="rect">
                      <a:avLst/>
                    </a:prstGeom>
                  </pic:spPr>
                </pic:pic>
              </a:graphicData>
            </a:graphic>
          </wp:inline>
        </w:drawing>
      </w:r>
    </w:p>
    <w:p w14:paraId="0D756A6F">
      <w:pPr>
        <w:pStyle w:val="15"/>
        <w:pageBreakBefore w:val="0"/>
        <w:kinsoku/>
        <w:wordWrap/>
        <w:overflowPunct/>
        <w:topLinePunct w:val="0"/>
        <w:autoSpaceDE/>
        <w:autoSpaceDN/>
        <w:bidi w:val="0"/>
        <w:adjustRightInd/>
        <w:snapToGrid/>
        <w:spacing w:before="60" w:line="288" w:lineRule="auto"/>
        <w:textAlignment w:val="auto"/>
      </w:pPr>
      <w:bookmarkStart w:id="23" w:name="_Toc19007"/>
      <w:r>
        <w:t>Hình 2.1: Kiến trúc hệ thống 3 tầng BubbleFlow</w:t>
      </w:r>
      <w:bookmarkEnd w:id="23"/>
    </w:p>
    <w:p w14:paraId="41F6BD03">
      <w:pPr>
        <w:pageBreakBefore w:val="0"/>
        <w:widowControl/>
        <w:numPr>
          <w:ilvl w:val="0"/>
          <w:numId w:val="22"/>
        </w:numPr>
        <w:kinsoku/>
        <w:wordWrap/>
        <w:overflowPunct/>
        <w:topLinePunct w:val="0"/>
        <w:autoSpaceDE/>
        <w:autoSpaceDN/>
        <w:bidi w:val="0"/>
        <w:adjustRightInd/>
        <w:snapToGrid/>
        <w:spacing w:before="60" w:line="288" w:lineRule="auto"/>
        <w:jc w:val="both"/>
        <w:textAlignment w:val="auto"/>
      </w:pPr>
      <w:r>
        <w:rPr>
          <w:b/>
        </w:rPr>
        <w:t>Tầng trình diễn (Presentation Tier)</w:t>
      </w:r>
      <w:r>
        <w:t>:</w:t>
      </w:r>
    </w:p>
    <w:p w14:paraId="4DB2DD94">
      <w:pPr>
        <w:pageBreakBefore w:val="0"/>
        <w:widowControl/>
        <w:numPr>
          <w:ilvl w:val="1"/>
          <w:numId w:val="23"/>
        </w:numPr>
        <w:kinsoku/>
        <w:wordWrap/>
        <w:overflowPunct/>
        <w:topLinePunct w:val="0"/>
        <w:autoSpaceDE/>
        <w:autoSpaceDN/>
        <w:bidi w:val="0"/>
        <w:adjustRightInd/>
        <w:snapToGrid/>
        <w:spacing w:before="60" w:line="288" w:lineRule="auto"/>
        <w:jc w:val="both"/>
        <w:textAlignment w:val="auto"/>
      </w:pPr>
      <w:r>
        <w:rPr>
          <w:b/>
        </w:rPr>
        <w:t>Công nghệ</w:t>
      </w:r>
      <w:r>
        <w:t>: ReactJS (Single Page Application - SPA), TypeScript, Tailwind CSS và Ant Design v5 làm thư viện thành phần chính.</w:t>
      </w:r>
    </w:p>
    <w:p w14:paraId="0ECA7CF3">
      <w:pPr>
        <w:pageBreakBefore w:val="0"/>
        <w:widowControl/>
        <w:numPr>
          <w:ilvl w:val="1"/>
          <w:numId w:val="23"/>
        </w:numPr>
        <w:kinsoku/>
        <w:wordWrap/>
        <w:overflowPunct/>
        <w:topLinePunct w:val="0"/>
        <w:autoSpaceDE/>
        <w:autoSpaceDN/>
        <w:bidi w:val="0"/>
        <w:adjustRightInd/>
        <w:snapToGrid/>
        <w:spacing w:before="60" w:line="288" w:lineRule="auto"/>
        <w:jc w:val="both"/>
        <w:textAlignment w:val="auto"/>
      </w:pPr>
      <w:r>
        <w:rPr>
          <w:b/>
        </w:rPr>
        <w:t>Nhiệm vụ</w:t>
      </w:r>
      <w:r>
        <w:t xml:space="preserve">: Đảm nhận vai trò giao tiếp trực tiếp với người dùng. Nhận dữ liệu nhập từ người dùng, hiển thị thông tin trực quan, quản lý trạng thái client bằng </w:t>
      </w:r>
      <w:r>
        <w:rPr>
          <w:b/>
        </w:rPr>
        <w:t>Zustand</w:t>
      </w:r>
      <w:r>
        <w:t xml:space="preserve">, và thực hiện gửi các yêu cầu REST API thông qua </w:t>
      </w:r>
      <w:r>
        <w:rPr>
          <w:b/>
        </w:rPr>
        <w:t>Axios</w:t>
      </w:r>
      <w:r>
        <w:t xml:space="preserve"> với cơ chế tự động đính kèm mã xác thực JWT.</w:t>
      </w:r>
    </w:p>
    <w:p w14:paraId="60158A4A">
      <w:pPr>
        <w:pageBreakBefore w:val="0"/>
        <w:widowControl/>
        <w:numPr>
          <w:ilvl w:val="0"/>
          <w:numId w:val="22"/>
        </w:numPr>
        <w:kinsoku/>
        <w:wordWrap/>
        <w:overflowPunct/>
        <w:topLinePunct w:val="0"/>
        <w:autoSpaceDE/>
        <w:autoSpaceDN/>
        <w:bidi w:val="0"/>
        <w:adjustRightInd/>
        <w:snapToGrid/>
        <w:spacing w:before="60" w:line="288" w:lineRule="auto"/>
        <w:jc w:val="both"/>
        <w:textAlignment w:val="auto"/>
      </w:pPr>
      <w:r>
        <w:rPr>
          <w:b/>
        </w:rPr>
        <w:t>Tầng nghiệp vụ (Application Tier)</w:t>
      </w:r>
      <w:r>
        <w:t>:</w:t>
      </w:r>
    </w:p>
    <w:p w14:paraId="127FE18A">
      <w:pPr>
        <w:pageBreakBefore w:val="0"/>
        <w:widowControl/>
        <w:numPr>
          <w:ilvl w:val="1"/>
          <w:numId w:val="24"/>
        </w:numPr>
        <w:kinsoku/>
        <w:wordWrap/>
        <w:overflowPunct/>
        <w:topLinePunct w:val="0"/>
        <w:autoSpaceDE/>
        <w:autoSpaceDN/>
        <w:bidi w:val="0"/>
        <w:adjustRightInd/>
        <w:snapToGrid/>
        <w:spacing w:before="60" w:line="288" w:lineRule="auto"/>
        <w:jc w:val="both"/>
        <w:textAlignment w:val="auto"/>
      </w:pPr>
      <w:r>
        <w:rPr>
          <w:b/>
        </w:rPr>
        <w:t>Công nghệ</w:t>
      </w:r>
      <w:r>
        <w:t>: Spring Boot 3.5.3 (Java 21), Spring Security, Spring Statemachine.</w:t>
      </w:r>
    </w:p>
    <w:p w14:paraId="77C1421B">
      <w:pPr>
        <w:pageBreakBefore w:val="0"/>
        <w:widowControl/>
        <w:numPr>
          <w:ilvl w:val="1"/>
          <w:numId w:val="24"/>
        </w:numPr>
        <w:kinsoku/>
        <w:wordWrap/>
        <w:overflowPunct/>
        <w:topLinePunct w:val="0"/>
        <w:autoSpaceDE/>
        <w:autoSpaceDN/>
        <w:bidi w:val="0"/>
        <w:adjustRightInd/>
        <w:snapToGrid/>
        <w:spacing w:before="60" w:line="288" w:lineRule="auto"/>
        <w:jc w:val="both"/>
        <w:textAlignment w:val="auto"/>
      </w:pPr>
      <w:r>
        <w:rPr>
          <w:b/>
        </w:rPr>
        <w:t>Nhiệm vụ</w:t>
      </w:r>
      <w:r>
        <w:t>:</w:t>
      </w:r>
    </w:p>
    <w:p w14:paraId="3A52E269">
      <w:pPr>
        <w:pageBreakBefore w:val="0"/>
        <w:widowControl/>
        <w:numPr>
          <w:ilvl w:val="2"/>
          <w:numId w:val="25"/>
        </w:numPr>
        <w:kinsoku/>
        <w:wordWrap/>
        <w:overflowPunct/>
        <w:topLinePunct w:val="0"/>
        <w:autoSpaceDE/>
        <w:autoSpaceDN/>
        <w:bidi w:val="0"/>
        <w:adjustRightInd/>
        <w:snapToGrid/>
        <w:spacing w:before="60" w:line="288" w:lineRule="auto"/>
        <w:jc w:val="both"/>
        <w:textAlignment w:val="auto"/>
      </w:pPr>
      <w:r>
        <w:rPr>
          <w:b/>
        </w:rPr>
        <w:t>Xác thực và Phân quyền</w:t>
      </w:r>
      <w:r>
        <w:t>: Spring Security phối hợp với JWT Filter xử lý kiểm tra mã Access Token. Bộ phân quyền động (Dynamic AuthorizationManager) kiểm tra quyền truy cập API dựa trên phân quyền cấu hình trực tiếp từ CSDL.</w:t>
      </w:r>
    </w:p>
    <w:p w14:paraId="3922C484">
      <w:pPr>
        <w:pageBreakBefore w:val="0"/>
        <w:widowControl/>
        <w:numPr>
          <w:ilvl w:val="2"/>
          <w:numId w:val="25"/>
        </w:numPr>
        <w:kinsoku/>
        <w:wordWrap/>
        <w:overflowPunct/>
        <w:topLinePunct w:val="0"/>
        <w:autoSpaceDE/>
        <w:autoSpaceDN/>
        <w:bidi w:val="0"/>
        <w:adjustRightInd/>
        <w:snapToGrid/>
        <w:spacing w:before="60" w:line="288" w:lineRule="auto"/>
        <w:jc w:val="both"/>
        <w:textAlignment w:val="auto"/>
      </w:pPr>
      <w:r>
        <w:rPr>
          <w:b/>
        </w:rPr>
        <w:t>Kiểm soát Tần suất (Rate Limiting)</w:t>
      </w:r>
      <w:r>
        <w:t>: RateLimitInterceptor chặn và tính toán số lượt request của IP thông qua Redis.</w:t>
      </w:r>
    </w:p>
    <w:p w14:paraId="081CD2B7">
      <w:pPr>
        <w:pageBreakBefore w:val="0"/>
        <w:widowControl/>
        <w:numPr>
          <w:ilvl w:val="2"/>
          <w:numId w:val="25"/>
        </w:numPr>
        <w:kinsoku/>
        <w:wordWrap/>
        <w:overflowPunct/>
        <w:topLinePunct w:val="0"/>
        <w:autoSpaceDE/>
        <w:autoSpaceDN/>
        <w:bidi w:val="0"/>
        <w:adjustRightInd/>
        <w:snapToGrid/>
        <w:spacing w:before="60" w:line="288" w:lineRule="auto"/>
        <w:jc w:val="both"/>
        <w:textAlignment w:val="auto"/>
      </w:pPr>
      <w:r>
        <w:rPr>
          <w:b/>
        </w:rPr>
        <w:t>Điều phối Nghiệp vụ</w:t>
      </w:r>
      <w:r>
        <w:t>: Các Service xử lý business logic như tự động tính giá đơn hàng theo kg hoặc món, kiểm soát vòng đời đơn hàng bằng Spring Statemachine, và sinh hóa đơn in nhiệt bằng OpenPDF.</w:t>
      </w:r>
    </w:p>
    <w:p w14:paraId="05EAF329">
      <w:pPr>
        <w:pageBreakBefore w:val="0"/>
        <w:widowControl/>
        <w:numPr>
          <w:ilvl w:val="0"/>
          <w:numId w:val="22"/>
        </w:numPr>
        <w:kinsoku/>
        <w:wordWrap/>
        <w:overflowPunct/>
        <w:topLinePunct w:val="0"/>
        <w:autoSpaceDE/>
        <w:autoSpaceDN/>
        <w:bidi w:val="0"/>
        <w:adjustRightInd/>
        <w:snapToGrid/>
        <w:spacing w:before="60" w:line="288" w:lineRule="auto"/>
        <w:jc w:val="both"/>
        <w:textAlignment w:val="auto"/>
      </w:pPr>
      <w:r>
        <w:rPr>
          <w:b/>
        </w:rPr>
        <w:t>Tầng dữ liệu (Data Tier)</w:t>
      </w:r>
      <w:r>
        <w:t>:</w:t>
      </w:r>
    </w:p>
    <w:p w14:paraId="7BE51CD3">
      <w:pPr>
        <w:pageBreakBefore w:val="0"/>
        <w:widowControl/>
        <w:numPr>
          <w:ilvl w:val="1"/>
          <w:numId w:val="26"/>
        </w:numPr>
        <w:kinsoku/>
        <w:wordWrap/>
        <w:overflowPunct/>
        <w:topLinePunct w:val="0"/>
        <w:autoSpaceDE/>
        <w:autoSpaceDN/>
        <w:bidi w:val="0"/>
        <w:adjustRightInd/>
        <w:snapToGrid/>
        <w:spacing w:before="60" w:line="288" w:lineRule="auto"/>
        <w:jc w:val="both"/>
        <w:textAlignment w:val="auto"/>
      </w:pPr>
      <w:r>
        <w:rPr>
          <w:b/>
        </w:rPr>
        <w:t>Công nghệ</w:t>
      </w:r>
      <w:r>
        <w:t>: PostgreSQL 16 (Hệ quản trị CSDL chính), Redis 7 (Bộ nhớ đệm hiệu năng cao &amp; Quản lý rate limit), Flyway (Kiểm soát phiên bản schema).</w:t>
      </w:r>
    </w:p>
    <w:p w14:paraId="7E6F57C6">
      <w:pPr>
        <w:pageBreakBefore w:val="0"/>
        <w:widowControl/>
        <w:numPr>
          <w:ilvl w:val="1"/>
          <w:numId w:val="26"/>
        </w:numPr>
        <w:kinsoku/>
        <w:wordWrap/>
        <w:overflowPunct/>
        <w:topLinePunct w:val="0"/>
        <w:autoSpaceDE/>
        <w:autoSpaceDN/>
        <w:bidi w:val="0"/>
        <w:adjustRightInd/>
        <w:snapToGrid/>
        <w:spacing w:before="60" w:line="288" w:lineRule="auto"/>
        <w:jc w:val="both"/>
        <w:textAlignment w:val="auto"/>
      </w:pPr>
      <w:r>
        <w:rPr>
          <w:b/>
        </w:rPr>
        <w:t>Nhiệm vụ</w:t>
      </w:r>
      <w:r>
        <w:t>: Lưu trữ thông tin nghiệp vụ lâu dài (orders, users, equipments...). Redis lưu trữ các session token phụ tải ngắn hạn, lịch sử rate limit, và cache các danh mục cấu hình hệ thống (Services, Settings) để giảm tải cho PostgreSQL.</w:t>
      </w:r>
    </w:p>
    <w:p w14:paraId="46669C60">
      <w:pPr>
        <w:pStyle w:val="4"/>
        <w:pageBreakBefore w:val="0"/>
        <w:widowControl/>
        <w:kinsoku/>
        <w:wordWrap/>
        <w:overflowPunct/>
        <w:topLinePunct w:val="0"/>
        <w:autoSpaceDE/>
        <w:autoSpaceDN/>
        <w:bidi w:val="0"/>
        <w:adjustRightInd/>
        <w:snapToGrid/>
        <w:spacing w:before="60" w:line="288" w:lineRule="auto"/>
        <w:jc w:val="both"/>
        <w:textAlignment w:val="auto"/>
      </w:pPr>
      <w:bookmarkStart w:id="24" w:name="_Toc28142"/>
      <w:r>
        <w:t>2.1.2. Xác định danh sách tác nhân hệ thống</w:t>
      </w:r>
      <w:bookmarkEnd w:id="24"/>
    </w:p>
    <w:p w14:paraId="04280165">
      <w:pPr>
        <w:pageBreakBefore w:val="0"/>
        <w:widowControl/>
        <w:kinsoku/>
        <w:wordWrap/>
        <w:overflowPunct/>
        <w:topLinePunct w:val="0"/>
        <w:autoSpaceDE/>
        <w:autoSpaceDN/>
        <w:bidi w:val="0"/>
        <w:adjustRightInd/>
        <w:snapToGrid/>
        <w:spacing w:before="60" w:line="288" w:lineRule="auto"/>
        <w:jc w:val="both"/>
        <w:textAlignment w:val="auto"/>
      </w:pPr>
      <w:r>
        <w:t>Hệ thống BubbleFlow phân tách rõ ràng quyền lợi và trách nhiệm của 3 tác nhân chính:</w:t>
      </w:r>
    </w:p>
    <w:p w14:paraId="77AB6AF9">
      <w:pPr>
        <w:pageBreakBefore w:val="0"/>
        <w:widowControl/>
        <w:numPr>
          <w:ilvl w:val="0"/>
          <w:numId w:val="27"/>
        </w:numPr>
        <w:kinsoku/>
        <w:wordWrap/>
        <w:overflowPunct/>
        <w:topLinePunct w:val="0"/>
        <w:autoSpaceDE/>
        <w:autoSpaceDN/>
        <w:bidi w:val="0"/>
        <w:adjustRightInd/>
        <w:snapToGrid/>
        <w:spacing w:before="60" w:line="288" w:lineRule="auto"/>
        <w:jc w:val="both"/>
        <w:textAlignment w:val="auto"/>
      </w:pPr>
      <w:r>
        <w:rPr>
          <w:b/>
        </w:rPr>
        <w:t>Khách hàng (Customer)</w:t>
      </w:r>
      <w:r>
        <w:t>:</w:t>
      </w:r>
    </w:p>
    <w:p w14:paraId="63F60406">
      <w:pPr>
        <w:pageBreakBefore w:val="0"/>
        <w:widowControl/>
        <w:numPr>
          <w:ilvl w:val="1"/>
          <w:numId w:val="28"/>
        </w:numPr>
        <w:kinsoku/>
        <w:wordWrap/>
        <w:overflowPunct/>
        <w:topLinePunct w:val="0"/>
        <w:autoSpaceDE/>
        <w:autoSpaceDN/>
        <w:bidi w:val="0"/>
        <w:adjustRightInd/>
        <w:snapToGrid/>
        <w:spacing w:before="60" w:line="288" w:lineRule="auto"/>
        <w:jc w:val="both"/>
        <w:textAlignment w:val="auto"/>
      </w:pPr>
      <w:r>
        <w:t>Là đối tượng sử dụng dịch vụ giặt sấy của hệ thống.</w:t>
      </w:r>
    </w:p>
    <w:p w14:paraId="68431863">
      <w:pPr>
        <w:pageBreakBefore w:val="0"/>
        <w:widowControl/>
        <w:numPr>
          <w:ilvl w:val="1"/>
          <w:numId w:val="28"/>
        </w:numPr>
        <w:kinsoku/>
        <w:wordWrap/>
        <w:overflowPunct/>
        <w:topLinePunct w:val="0"/>
        <w:autoSpaceDE/>
        <w:autoSpaceDN/>
        <w:bidi w:val="0"/>
        <w:adjustRightInd/>
        <w:snapToGrid/>
        <w:spacing w:before="60" w:line="288" w:lineRule="auto"/>
        <w:jc w:val="both"/>
        <w:textAlignment w:val="auto"/>
      </w:pPr>
      <w:r>
        <w:t>Hành vi: Cung cấp thông tin cá nhân (Tên, SĐT), theo dõi trạng thái đơn hàng trực tuyến, thực hiện thanh toán tại quầy hoặc chuyển khoản ngân hàng, nhận hóa đơn in nhiệt và nhận lại đồ.</w:t>
      </w:r>
    </w:p>
    <w:p w14:paraId="115F5DF0">
      <w:pPr>
        <w:pageBreakBefore w:val="0"/>
        <w:widowControl/>
        <w:numPr>
          <w:ilvl w:val="0"/>
          <w:numId w:val="27"/>
        </w:numPr>
        <w:kinsoku/>
        <w:wordWrap/>
        <w:overflowPunct/>
        <w:topLinePunct w:val="0"/>
        <w:autoSpaceDE/>
        <w:autoSpaceDN/>
        <w:bidi w:val="0"/>
        <w:adjustRightInd/>
        <w:snapToGrid/>
        <w:spacing w:before="60" w:line="288" w:lineRule="auto"/>
        <w:jc w:val="both"/>
        <w:textAlignment w:val="auto"/>
      </w:pPr>
      <w:r>
        <w:rPr>
          <w:b/>
        </w:rPr>
        <w:t>Nhân viên vận hành (Operator/Staff)</w:t>
      </w:r>
      <w:r>
        <w:t>:</w:t>
      </w:r>
    </w:p>
    <w:p w14:paraId="5FBF6246">
      <w:pPr>
        <w:pageBreakBefore w:val="0"/>
        <w:widowControl/>
        <w:numPr>
          <w:ilvl w:val="1"/>
          <w:numId w:val="29"/>
        </w:numPr>
        <w:kinsoku/>
        <w:wordWrap/>
        <w:overflowPunct/>
        <w:topLinePunct w:val="0"/>
        <w:autoSpaceDE/>
        <w:autoSpaceDN/>
        <w:bidi w:val="0"/>
        <w:adjustRightInd/>
        <w:snapToGrid/>
        <w:spacing w:before="60" w:line="288" w:lineRule="auto"/>
        <w:jc w:val="both"/>
        <w:textAlignment w:val="auto"/>
      </w:pPr>
      <w:r>
        <w:t>Là người trực tiếp làm việc tại cửa hàng, tiếp nhận đồ từ khách hàng, điều phối máy móc và giao trả đồ.</w:t>
      </w:r>
    </w:p>
    <w:p w14:paraId="72D421DF">
      <w:pPr>
        <w:pageBreakBefore w:val="0"/>
        <w:widowControl/>
        <w:numPr>
          <w:ilvl w:val="1"/>
          <w:numId w:val="29"/>
        </w:numPr>
        <w:kinsoku/>
        <w:wordWrap/>
        <w:overflowPunct/>
        <w:topLinePunct w:val="0"/>
        <w:autoSpaceDE/>
        <w:autoSpaceDN/>
        <w:bidi w:val="0"/>
        <w:adjustRightInd/>
        <w:snapToGrid/>
        <w:spacing w:before="60" w:line="288" w:lineRule="auto"/>
        <w:jc w:val="both"/>
        <w:textAlignment w:val="auto"/>
      </w:pPr>
      <w:r>
        <w:t>Hành vi: Tạo đơn hàng tại quầy (Order Intake), in biên nhận, quét mã giỏ đồ, gán giỏ đồ vào máy giặt/sấy đang rảnh, cập nhật tiến trình giặt sấy theo máy trạng thái, chuyển đồ hoàn thành vào kệ lưu kho (Storage Rack), cập nhật trạng thái thanh toán và bàn giao trả đồ.</w:t>
      </w:r>
    </w:p>
    <w:p w14:paraId="77070533">
      <w:pPr>
        <w:pageBreakBefore w:val="0"/>
        <w:widowControl/>
        <w:numPr>
          <w:ilvl w:val="0"/>
          <w:numId w:val="27"/>
        </w:numPr>
        <w:kinsoku/>
        <w:wordWrap/>
        <w:overflowPunct/>
        <w:topLinePunct w:val="0"/>
        <w:autoSpaceDE/>
        <w:autoSpaceDN/>
        <w:bidi w:val="0"/>
        <w:adjustRightInd/>
        <w:snapToGrid/>
        <w:spacing w:before="60" w:line="288" w:lineRule="auto"/>
        <w:jc w:val="both"/>
        <w:textAlignment w:val="auto"/>
      </w:pPr>
      <w:r>
        <w:rPr>
          <w:b/>
        </w:rPr>
        <w:t>Quản trị viên (Admin)</w:t>
      </w:r>
      <w:r>
        <w:t>:</w:t>
      </w:r>
    </w:p>
    <w:p w14:paraId="547652DF">
      <w:pPr>
        <w:pageBreakBefore w:val="0"/>
        <w:widowControl/>
        <w:numPr>
          <w:ilvl w:val="1"/>
          <w:numId w:val="30"/>
        </w:numPr>
        <w:kinsoku/>
        <w:wordWrap/>
        <w:overflowPunct/>
        <w:topLinePunct w:val="0"/>
        <w:autoSpaceDE/>
        <w:autoSpaceDN/>
        <w:bidi w:val="0"/>
        <w:adjustRightInd/>
        <w:snapToGrid/>
        <w:spacing w:before="60" w:line="288" w:lineRule="auto"/>
        <w:jc w:val="both"/>
        <w:textAlignment w:val="auto"/>
      </w:pPr>
      <w:r>
        <w:t>Là người quản lý chuỗi, giám sát toàn bộ hoạt động kinh doanh và cấu hình hệ thống.</w:t>
      </w:r>
    </w:p>
    <w:p w14:paraId="24E7C51A">
      <w:pPr>
        <w:pageBreakBefore w:val="0"/>
        <w:widowControl/>
        <w:numPr>
          <w:ilvl w:val="1"/>
          <w:numId w:val="30"/>
        </w:numPr>
        <w:kinsoku/>
        <w:wordWrap/>
        <w:overflowPunct/>
        <w:topLinePunct w:val="0"/>
        <w:autoSpaceDE/>
        <w:autoSpaceDN/>
        <w:bidi w:val="0"/>
        <w:adjustRightInd/>
        <w:snapToGrid/>
        <w:spacing w:before="60" w:line="288" w:lineRule="auto"/>
        <w:jc w:val="both"/>
        <w:textAlignment w:val="auto"/>
      </w:pPr>
      <w:r>
        <w:t>Hành vi: CRUD tài khoản người dùng/nhân viên, phân quyền động thông qua vai trò (Roles &amp; Permissions), CRUD danh mục gói dịch vụ và bảng giá, CRUD thiết bị máy móc, xem dashboard báo cáo thống kê doanh thu và tần suất hoạt động của máy, kết xuất báo cáo Excel báo cáo hiệu suất chuỗi.</w:t>
      </w:r>
    </w:p>
    <w:p w14:paraId="636614C0">
      <w:pPr>
        <w:pStyle w:val="4"/>
        <w:pageBreakBefore w:val="0"/>
        <w:widowControl/>
        <w:kinsoku/>
        <w:wordWrap/>
        <w:overflowPunct/>
        <w:topLinePunct w:val="0"/>
        <w:autoSpaceDE/>
        <w:autoSpaceDN/>
        <w:bidi w:val="0"/>
        <w:adjustRightInd/>
        <w:snapToGrid/>
        <w:spacing w:before="60" w:line="288" w:lineRule="auto"/>
        <w:jc w:val="both"/>
        <w:textAlignment w:val="auto"/>
      </w:pPr>
      <w:bookmarkStart w:id="25" w:name="_Toc22803"/>
      <w:r>
        <w:t>2.1.3. Biểu đồ Use Case tổng quan</w:t>
      </w:r>
      <w:bookmarkEnd w:id="25"/>
    </w:p>
    <w:p w14:paraId="281AD16E">
      <w:pPr>
        <w:pageBreakBefore w:val="0"/>
        <w:widowControl/>
        <w:kinsoku/>
        <w:wordWrap/>
        <w:overflowPunct/>
        <w:topLinePunct w:val="0"/>
        <w:autoSpaceDE/>
        <w:autoSpaceDN/>
        <w:bidi w:val="0"/>
        <w:adjustRightInd/>
        <w:snapToGrid/>
        <w:spacing w:before="60" w:line="288" w:lineRule="auto"/>
        <w:jc w:val="both"/>
        <w:textAlignment w:val="auto"/>
      </w:pPr>
      <w:r>
        <w:t>Biểu đồ Use Case tổng quan biểu diễn mối liên hệ giữa các tác nhân và các phân hệ chức năng cốt lõi của BubbleFlow:</w:t>
      </w:r>
    </w:p>
    <w:p w14:paraId="14598BC8">
      <w:pPr>
        <w:pageBreakBefore w:val="0"/>
        <w:widowControl/>
        <w:kinsoku/>
        <w:wordWrap/>
        <w:overflowPunct/>
        <w:topLinePunct w:val="0"/>
        <w:autoSpaceDE/>
        <w:autoSpaceDN/>
        <w:bidi w:val="0"/>
        <w:adjustRightInd/>
        <w:snapToGrid/>
        <w:spacing w:before="60" w:line="288" w:lineRule="auto"/>
        <w:jc w:val="both"/>
        <w:textAlignment w:val="auto"/>
        <w:rPr>
          <w:rFonts w:hint="default"/>
          <w:lang w:val="vi-VN"/>
        </w:rPr>
      </w:pPr>
      <w:r>
        <w:rPr>
          <w:rFonts w:hint="default"/>
          <w:lang w:val="vi-VN"/>
        </w:rPr>
        <w:drawing>
          <wp:inline distT="0" distB="0" distL="114300" distR="114300">
            <wp:extent cx="6142990" cy="4677410"/>
            <wp:effectExtent l="0" t="0" r="10160" b="8890"/>
            <wp:docPr id="30" name="Picture 30" descr="SaleFlow_Use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aleFlow_UseCase_Diagram"/>
                    <pic:cNvPicPr>
                      <a:picLocks noChangeAspect="1"/>
                    </pic:cNvPicPr>
                  </pic:nvPicPr>
                  <pic:blipFill>
                    <a:blip r:embed="rId6"/>
                    <a:stretch>
                      <a:fillRect/>
                    </a:stretch>
                  </pic:blipFill>
                  <pic:spPr>
                    <a:xfrm>
                      <a:off x="0" y="0"/>
                      <a:ext cx="6142990" cy="4677410"/>
                    </a:xfrm>
                    <a:prstGeom prst="rect">
                      <a:avLst/>
                    </a:prstGeom>
                  </pic:spPr>
                </pic:pic>
              </a:graphicData>
            </a:graphic>
          </wp:inline>
        </w:drawing>
      </w:r>
    </w:p>
    <w:p w14:paraId="572F5496">
      <w:pPr>
        <w:pStyle w:val="15"/>
        <w:pageBreakBefore w:val="0"/>
        <w:kinsoku/>
        <w:wordWrap/>
        <w:overflowPunct/>
        <w:topLinePunct w:val="0"/>
        <w:autoSpaceDE/>
        <w:autoSpaceDN/>
        <w:bidi w:val="0"/>
        <w:adjustRightInd/>
        <w:snapToGrid/>
        <w:spacing w:before="60" w:line="288" w:lineRule="auto"/>
        <w:textAlignment w:val="auto"/>
      </w:pPr>
      <w:bookmarkStart w:id="26" w:name="_Toc8182"/>
      <w:r>
        <w:t>Hình 2.2: Sơ đồ Use Case tổng quan hệ thống BubbleFlow</w:t>
      </w:r>
      <w:bookmarkEnd w:id="26"/>
    </w:p>
    <w:p w14:paraId="001F1444">
      <w:pPr>
        <w:pStyle w:val="3"/>
        <w:pageBreakBefore w:val="0"/>
        <w:widowControl/>
        <w:kinsoku/>
        <w:wordWrap/>
        <w:overflowPunct/>
        <w:topLinePunct w:val="0"/>
        <w:autoSpaceDE/>
        <w:autoSpaceDN/>
        <w:bidi w:val="0"/>
        <w:adjustRightInd/>
        <w:snapToGrid/>
        <w:spacing w:before="60" w:line="288" w:lineRule="auto"/>
        <w:jc w:val="both"/>
        <w:textAlignment w:val="auto"/>
      </w:pPr>
      <w:bookmarkStart w:id="27" w:name="_Toc26939"/>
      <w:r>
        <w:t>2.2. Phân tích chi tiết yêu cầu chức năng</w:t>
      </w:r>
      <w:bookmarkEnd w:id="27"/>
    </w:p>
    <w:p w14:paraId="088352CA">
      <w:pPr>
        <w:pageBreakBefore w:val="0"/>
        <w:widowControl/>
        <w:kinsoku/>
        <w:wordWrap/>
        <w:overflowPunct/>
        <w:topLinePunct w:val="0"/>
        <w:autoSpaceDE/>
        <w:autoSpaceDN/>
        <w:bidi w:val="0"/>
        <w:adjustRightInd/>
        <w:snapToGrid/>
        <w:spacing w:before="60" w:line="288" w:lineRule="auto"/>
        <w:jc w:val="both"/>
        <w:textAlignment w:val="auto"/>
      </w:pPr>
      <w:r>
        <w:t>Dưới đây là đặc tả chi tiết 11 Use Cases cốt lõi cấu thành nên hệ thống quản lý chuỗi giặt là thông minh BubbleFlow.</w:t>
      </w:r>
    </w:p>
    <w:p w14:paraId="58A12C3E">
      <w:pPr>
        <w:pStyle w:val="4"/>
        <w:pageBreakBefore w:val="0"/>
        <w:widowControl/>
        <w:kinsoku/>
        <w:wordWrap/>
        <w:overflowPunct/>
        <w:topLinePunct w:val="0"/>
        <w:autoSpaceDE/>
        <w:autoSpaceDN/>
        <w:bidi w:val="0"/>
        <w:adjustRightInd/>
        <w:snapToGrid/>
        <w:spacing w:before="60" w:line="288" w:lineRule="auto"/>
        <w:jc w:val="both"/>
        <w:textAlignment w:val="auto"/>
      </w:pPr>
      <w:bookmarkStart w:id="28" w:name="_Toc13871"/>
      <w:r>
        <w:t>2.2.1. Use Case 1: Đăng nhập &amp; Xác thực hệ thống (JWT + Refresh Token)</w:t>
      </w:r>
      <w:bookmarkEnd w:id="28"/>
    </w:p>
    <w:p w14:paraId="692F6081">
      <w:pPr>
        <w:pageBreakBefore w:val="0"/>
        <w:widowControl/>
        <w:numPr>
          <w:ilvl w:val="0"/>
          <w:numId w:val="31"/>
        </w:numPr>
        <w:kinsoku/>
        <w:wordWrap/>
        <w:overflowPunct/>
        <w:topLinePunct w:val="0"/>
        <w:autoSpaceDE/>
        <w:autoSpaceDN/>
        <w:bidi w:val="0"/>
        <w:adjustRightInd/>
        <w:snapToGrid/>
        <w:spacing w:before="60" w:line="288" w:lineRule="auto"/>
        <w:jc w:val="both"/>
        <w:textAlignment w:val="auto"/>
      </w:pPr>
      <w:r>
        <w:rPr>
          <w:b/>
        </w:rPr>
        <w:t>Mô tả</w:t>
      </w:r>
      <w:r>
        <w:t>: Cho phép người dùng (Nhân viên/Admin) đăng nhập vào hệ thống để bắt đầu phiên làm việc. Hệ thống sẽ cấp cặp mã token xác thực gồm Access Token (hạn 15 phút) và Refresh Token (hạn 7 ngày).</w:t>
      </w:r>
    </w:p>
    <w:p w14:paraId="003AD863">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3762375" cy="2886075"/>
            <wp:effectExtent l="0" t="0" r="0" b="0"/>
            <wp:docPr id="3" name="image-8ggpHBC4uoqzm2UXTLn-k.png"/>
            <wp:cNvGraphicFramePr/>
            <a:graphic xmlns:a="http://schemas.openxmlformats.org/drawingml/2006/main">
              <a:graphicData uri="http://schemas.openxmlformats.org/drawingml/2006/picture">
                <pic:pic xmlns:pic="http://schemas.openxmlformats.org/drawingml/2006/picture">
                  <pic:nvPicPr>
                    <pic:cNvPr id="3" name="image-8ggpHBC4uoqzm2UXTLn-k.png"/>
                    <pic:cNvPicPr/>
                  </pic:nvPicPr>
                  <pic:blipFill>
                    <a:blip r:embed="rId7" cstate="print"/>
                    <a:srcRect/>
                    <a:stretch>
                      <a:fillRect/>
                    </a:stretch>
                  </pic:blipFill>
                  <pic:spPr>
                    <a:xfrm>
                      <a:off x="0" y="0"/>
                      <a:ext cx="3762375" cy="2886075"/>
                    </a:xfrm>
                    <a:prstGeom prst="rect">
                      <a:avLst/>
                    </a:prstGeom>
                  </pic:spPr>
                </pic:pic>
              </a:graphicData>
            </a:graphic>
          </wp:inline>
        </w:drawing>
      </w:r>
    </w:p>
    <w:p w14:paraId="17AA85D2">
      <w:pPr>
        <w:pStyle w:val="15"/>
        <w:pageBreakBefore w:val="0"/>
        <w:kinsoku/>
        <w:wordWrap/>
        <w:overflowPunct/>
        <w:topLinePunct w:val="0"/>
        <w:autoSpaceDE/>
        <w:autoSpaceDN/>
        <w:bidi w:val="0"/>
        <w:adjustRightInd/>
        <w:snapToGrid/>
        <w:spacing w:before="60" w:line="288" w:lineRule="auto"/>
        <w:textAlignment w:val="auto"/>
      </w:pPr>
      <w:bookmarkStart w:id="29" w:name="_Toc2775"/>
      <w:r>
        <w:t>Hình 2.3: Sơ đồ Use Case con - Xác thực</w:t>
      </w:r>
      <w:bookmarkEnd w:id="29"/>
    </w:p>
    <w:p w14:paraId="5CEEDB1A">
      <w:pPr>
        <w:pageBreakBefore w:val="0"/>
        <w:widowControl/>
        <w:numPr>
          <w:ilvl w:val="0"/>
          <w:numId w:val="32"/>
        </w:numPr>
        <w:kinsoku/>
        <w:wordWrap/>
        <w:overflowPunct/>
        <w:topLinePunct w:val="0"/>
        <w:autoSpaceDE/>
        <w:autoSpaceDN/>
        <w:bidi w:val="0"/>
        <w:adjustRightInd/>
        <w:snapToGrid/>
        <w:spacing w:before="60" w:line="288" w:lineRule="auto"/>
        <w:jc w:val="both"/>
        <w:textAlignment w:val="auto"/>
      </w:pPr>
      <w:r>
        <w:rPr>
          <w:b/>
        </w:rPr>
        <w:t>Bảng kịch bản Use Case Đăng nhập</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74"/>
        <w:gridCol w:w="7196"/>
      </w:tblGrid>
      <w:tr w14:paraId="541DAEE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941CEA6">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6D507B86">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604961E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184B04D">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4EBBDA9E">
            <w:pPr>
              <w:pageBreakBefore w:val="0"/>
              <w:widowControl/>
              <w:kinsoku/>
              <w:wordWrap/>
              <w:overflowPunct/>
              <w:topLinePunct w:val="0"/>
              <w:autoSpaceDE/>
              <w:autoSpaceDN/>
              <w:bidi w:val="0"/>
              <w:adjustRightInd/>
              <w:snapToGrid/>
              <w:spacing w:before="60" w:line="288" w:lineRule="auto"/>
              <w:jc w:val="both"/>
              <w:textAlignment w:val="auto"/>
            </w:pPr>
            <w:r>
              <w:t>Đăng nhập hệ thống</w:t>
            </w:r>
          </w:p>
        </w:tc>
      </w:tr>
      <w:tr w14:paraId="195111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C9CE725">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77B41ED6">
            <w:pPr>
              <w:pageBreakBefore w:val="0"/>
              <w:widowControl/>
              <w:kinsoku/>
              <w:wordWrap/>
              <w:overflowPunct/>
              <w:topLinePunct w:val="0"/>
              <w:autoSpaceDE/>
              <w:autoSpaceDN/>
              <w:bidi w:val="0"/>
              <w:adjustRightInd/>
              <w:snapToGrid/>
              <w:spacing w:before="60" w:line="288" w:lineRule="auto"/>
              <w:jc w:val="both"/>
              <w:textAlignment w:val="auto"/>
            </w:pPr>
            <w:r>
              <w:t>Người dùng (Staff, Admin)</w:t>
            </w:r>
          </w:p>
        </w:tc>
      </w:tr>
      <w:tr w14:paraId="17515A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0B785E9">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2D0818DA">
            <w:pPr>
              <w:pageBreakBefore w:val="0"/>
              <w:widowControl/>
              <w:kinsoku/>
              <w:wordWrap/>
              <w:overflowPunct/>
              <w:topLinePunct w:val="0"/>
              <w:autoSpaceDE/>
              <w:autoSpaceDN/>
              <w:bidi w:val="0"/>
              <w:adjustRightInd/>
              <w:snapToGrid/>
              <w:spacing w:before="60" w:line="288" w:lineRule="auto"/>
              <w:jc w:val="both"/>
              <w:textAlignment w:val="auto"/>
            </w:pPr>
            <w:r>
              <w:t>Tài khoản đã được tạo và kích hoạt (is_active = true)</w:t>
            </w:r>
          </w:p>
        </w:tc>
      </w:tr>
      <w:tr w14:paraId="343AE5D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BB37B02">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59D144CB">
            <w:pPr>
              <w:pageBreakBefore w:val="0"/>
              <w:widowControl/>
              <w:kinsoku/>
              <w:wordWrap/>
              <w:overflowPunct/>
              <w:topLinePunct w:val="0"/>
              <w:autoSpaceDE/>
              <w:autoSpaceDN/>
              <w:bidi w:val="0"/>
              <w:adjustRightInd/>
              <w:snapToGrid/>
              <w:spacing w:before="60" w:line="288" w:lineRule="auto"/>
              <w:jc w:val="both"/>
              <w:textAlignment w:val="auto"/>
            </w:pPr>
            <w:r>
              <w:t>Hệ thống lưu trữ thông tin đăng nhập trong Zustand store, cấp cặp JWT token hợp lệ</w:t>
            </w:r>
          </w:p>
        </w:tc>
      </w:tr>
      <w:tr w14:paraId="0A75F8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E8C4188">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67D6CB11">
            <w:pPr>
              <w:pageBreakBefore w:val="0"/>
              <w:widowControl/>
              <w:kinsoku/>
              <w:wordWrap/>
              <w:overflowPunct/>
              <w:topLinePunct w:val="0"/>
              <w:autoSpaceDE/>
              <w:autoSpaceDN/>
              <w:bidi w:val="0"/>
              <w:adjustRightInd/>
              <w:snapToGrid/>
              <w:spacing w:before="60" w:line="288" w:lineRule="auto"/>
              <w:jc w:val="both"/>
              <w:textAlignment w:val="auto"/>
            </w:pPr>
            <w:r>
              <w:t>1. Người dùng truy cập trang Đăng nhập.</w:t>
            </w:r>
          </w:p>
          <w:p w14:paraId="1FA020AD">
            <w:pPr>
              <w:pageBreakBefore w:val="0"/>
              <w:widowControl/>
              <w:kinsoku/>
              <w:wordWrap/>
              <w:overflowPunct/>
              <w:topLinePunct w:val="0"/>
              <w:autoSpaceDE/>
              <w:autoSpaceDN/>
              <w:bidi w:val="0"/>
              <w:adjustRightInd/>
              <w:snapToGrid/>
              <w:spacing w:before="60" w:line="288" w:lineRule="auto"/>
              <w:jc w:val="both"/>
              <w:textAlignment w:val="auto"/>
            </w:pPr>
            <w:r>
              <w:t>2. Người dùng nhập Email và Mật khẩu đăng nhập.</w:t>
            </w:r>
          </w:p>
          <w:p w14:paraId="311D04EB">
            <w:pPr>
              <w:pageBreakBefore w:val="0"/>
              <w:widowControl/>
              <w:kinsoku/>
              <w:wordWrap/>
              <w:overflowPunct/>
              <w:topLinePunct w:val="0"/>
              <w:autoSpaceDE/>
              <w:autoSpaceDN/>
              <w:bidi w:val="0"/>
              <w:adjustRightInd/>
              <w:snapToGrid/>
              <w:spacing w:before="60" w:line="288" w:lineRule="auto"/>
              <w:jc w:val="both"/>
              <w:textAlignment w:val="auto"/>
            </w:pPr>
            <w:r>
              <w:t>3. Người dùng nhấn nút "Đăng nhập".</w:t>
            </w:r>
          </w:p>
          <w:p w14:paraId="462AD041">
            <w:pPr>
              <w:pageBreakBefore w:val="0"/>
              <w:widowControl/>
              <w:kinsoku/>
              <w:wordWrap/>
              <w:overflowPunct/>
              <w:topLinePunct w:val="0"/>
              <w:autoSpaceDE/>
              <w:autoSpaceDN/>
              <w:bidi w:val="0"/>
              <w:adjustRightInd/>
              <w:snapToGrid/>
              <w:spacing w:before="60" w:line="288" w:lineRule="auto"/>
              <w:jc w:val="both"/>
              <w:textAlignment w:val="auto"/>
            </w:pPr>
            <w:r>
              <w:t xml:space="preserve">4. Hệ thống mã hóa thông tin, gửi yêu cầu POST đến API </w:t>
            </w:r>
          </w:p>
          <w:p w14:paraId="2B018220">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/api/auth/login</w:t>
            </w:r>
          </w:p>
          <w:p w14:paraId="6B978E89">
            <w:pPr>
              <w:pageBreakBefore w:val="0"/>
              <w:widowControl/>
              <w:kinsoku/>
              <w:wordWrap/>
              <w:overflowPunct/>
              <w:topLinePunct w:val="0"/>
              <w:autoSpaceDE/>
              <w:autoSpaceDN/>
              <w:bidi w:val="0"/>
              <w:adjustRightInd/>
              <w:snapToGrid/>
              <w:spacing w:before="60" w:line="288" w:lineRule="auto"/>
              <w:jc w:val="both"/>
              <w:textAlignment w:val="auto"/>
            </w:pPr>
            <w:r>
              <w:t>5. Backend đối chiếu cơ sở dữ liệu, kiểm tra mật khẩu đã được băm (BCrypt).</w:t>
            </w:r>
          </w:p>
          <w:p w14:paraId="2EE9A4ED">
            <w:pPr>
              <w:pageBreakBefore w:val="0"/>
              <w:widowControl/>
              <w:kinsoku/>
              <w:wordWrap/>
              <w:overflowPunct/>
              <w:topLinePunct w:val="0"/>
              <w:autoSpaceDE/>
              <w:autoSpaceDN/>
              <w:bidi w:val="0"/>
              <w:adjustRightInd/>
              <w:snapToGrid/>
              <w:spacing w:before="60" w:line="288" w:lineRule="auto"/>
              <w:jc w:val="both"/>
              <w:textAlignment w:val="auto"/>
            </w:pPr>
            <w:r>
              <w:t>6. Nếu chính xác, sinh Access Token và Refresh Token.</w:t>
            </w:r>
          </w:p>
          <w:p w14:paraId="044EB17D">
            <w:pPr>
              <w:pageBreakBefore w:val="0"/>
              <w:widowControl/>
              <w:kinsoku/>
              <w:wordWrap/>
              <w:overflowPunct/>
              <w:topLinePunct w:val="0"/>
              <w:autoSpaceDE/>
              <w:autoSpaceDN/>
              <w:bidi w:val="0"/>
              <w:adjustRightInd/>
              <w:snapToGrid/>
              <w:spacing w:before="60" w:line="288" w:lineRule="auto"/>
              <w:jc w:val="both"/>
              <w:textAlignment w:val="auto"/>
            </w:pPr>
            <w:r>
              <w:t>7. Trả về thông tin người dùng cùng danh sách quyền lợi và cặp token.</w:t>
            </w:r>
          </w:p>
          <w:p w14:paraId="661C9174">
            <w:pPr>
              <w:pageBreakBefore w:val="0"/>
              <w:widowControl/>
              <w:kinsoku/>
              <w:wordWrap/>
              <w:overflowPunct/>
              <w:topLinePunct w:val="0"/>
              <w:autoSpaceDE/>
              <w:autoSpaceDN/>
              <w:bidi w:val="0"/>
              <w:adjustRightInd/>
              <w:snapToGrid/>
              <w:spacing w:before="60" w:line="288" w:lineRule="auto"/>
              <w:jc w:val="both"/>
              <w:textAlignment w:val="auto"/>
            </w:pPr>
            <w:r>
              <w:t>8. Frontend lưu Access Token vào bộ nhớ tạm (state), chuyển hướng sang màn hình Dashboard.</w:t>
            </w:r>
          </w:p>
        </w:tc>
      </w:tr>
      <w:tr w14:paraId="371AC8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354377E">
            <w:pPr>
              <w:pageBreakBefore w:val="0"/>
              <w:widowControl/>
              <w:kinsoku/>
              <w:wordWrap/>
              <w:overflowPunct/>
              <w:topLinePunct w:val="0"/>
              <w:autoSpaceDE/>
              <w:autoSpaceDN/>
              <w:bidi w:val="0"/>
              <w:adjustRightInd/>
              <w:snapToGrid/>
              <w:spacing w:before="60" w:line="288" w:lineRule="auto"/>
              <w:jc w:val="both"/>
              <w:textAlignment w:val="auto"/>
            </w:pPr>
            <w:r>
              <w:rPr>
                <w:b/>
              </w:rPr>
              <w:t>Luồng ngoại lệ</w:t>
            </w:r>
          </w:p>
        </w:tc>
        <w:tc>
          <w:tcPr>
            <w:tcBorders>
              <w:top w:val="single" w:color="000000" w:sz="0" w:space="0"/>
              <w:left w:val="single" w:color="000000" w:sz="0" w:space="0"/>
              <w:bottom w:val="single" w:color="000000" w:sz="0" w:space="0"/>
              <w:right w:val="single" w:color="000000" w:sz="0" w:space="0"/>
            </w:tcBorders>
          </w:tcPr>
          <w:p w14:paraId="43DBAB5B">
            <w:pPr>
              <w:pageBreakBefore w:val="0"/>
              <w:widowControl/>
              <w:kinsoku/>
              <w:wordWrap/>
              <w:overflowPunct/>
              <w:topLinePunct w:val="0"/>
              <w:autoSpaceDE/>
              <w:autoSpaceDN/>
              <w:bidi w:val="0"/>
              <w:adjustRightInd/>
              <w:snapToGrid/>
              <w:spacing w:before="60" w:line="288" w:lineRule="auto"/>
              <w:jc w:val="both"/>
              <w:textAlignment w:val="auto"/>
            </w:pPr>
            <w:r>
              <w:t>- Sai mật khẩu/email: Hệ thống trả về lỗi 401 Unauthorized, hiển thị thông báo "Tài khoản hoặc mật khẩu không chính xác".</w:t>
            </w:r>
          </w:p>
          <w:p w14:paraId="3529AD32">
            <w:pPr>
              <w:pageBreakBefore w:val="0"/>
              <w:widowControl/>
              <w:kinsoku/>
              <w:wordWrap/>
              <w:overflowPunct/>
              <w:topLinePunct w:val="0"/>
              <w:autoSpaceDE/>
              <w:autoSpaceDN/>
              <w:bidi w:val="0"/>
              <w:adjustRightInd/>
              <w:snapToGrid/>
              <w:spacing w:before="60" w:line="288" w:lineRule="auto"/>
              <w:jc w:val="both"/>
              <w:textAlignment w:val="auto"/>
            </w:pPr>
            <w:r>
              <w:t>-</w:t>
            </w:r>
            <w:r>
              <w:rPr>
                <w:rFonts w:hint="default"/>
                <w:lang w:val="vi-VN"/>
              </w:rPr>
              <w:t xml:space="preserve"> </w:t>
            </w:r>
            <w:r>
              <w:t>Tài khoản bị khóa: Trả về lỗi 400 Bad Request, thông báo "Tài khoản của bạn đã bị khóa".</w:t>
            </w:r>
          </w:p>
        </w:tc>
      </w:tr>
    </w:tbl>
    <w:p w14:paraId="24E8C4C0">
      <w:pPr>
        <w:pageBreakBefore w:val="0"/>
        <w:widowControl/>
        <w:kinsoku/>
        <w:wordWrap/>
        <w:overflowPunct/>
        <w:topLinePunct w:val="0"/>
        <w:autoSpaceDE/>
        <w:autoSpaceDN/>
        <w:bidi w:val="0"/>
        <w:adjustRightInd/>
        <w:snapToGrid/>
        <w:spacing w:before="60" w:line="288" w:lineRule="auto"/>
        <w:jc w:val="both"/>
        <w:textAlignment w:val="auto"/>
      </w:pPr>
    </w:p>
    <w:p w14:paraId="2067FBF2">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3326765"/>
            <wp:effectExtent l="0" t="0" r="0" b="0"/>
            <wp:docPr id="4" name="image-qu2m8jNV-dqzqN-9jUoyz.png"/>
            <wp:cNvGraphicFramePr/>
            <a:graphic xmlns:a="http://schemas.openxmlformats.org/drawingml/2006/main">
              <a:graphicData uri="http://schemas.openxmlformats.org/drawingml/2006/picture">
                <pic:pic xmlns:pic="http://schemas.openxmlformats.org/drawingml/2006/picture">
                  <pic:nvPicPr>
                    <pic:cNvPr id="4" name="image-qu2m8jNV-dqzqN-9jUoyz.png"/>
                    <pic:cNvPicPr/>
                  </pic:nvPicPr>
                  <pic:blipFill>
                    <a:blip r:embed="rId8" cstate="print"/>
                    <a:srcRect/>
                    <a:stretch>
                      <a:fillRect/>
                    </a:stretch>
                  </pic:blipFill>
                  <pic:spPr>
                    <a:xfrm>
                      <a:off x="0" y="0"/>
                      <a:ext cx="6151880" cy="3327037"/>
                    </a:xfrm>
                    <a:prstGeom prst="rect">
                      <a:avLst/>
                    </a:prstGeom>
                  </pic:spPr>
                </pic:pic>
              </a:graphicData>
            </a:graphic>
          </wp:inline>
        </w:drawing>
      </w:r>
    </w:p>
    <w:p w14:paraId="04F94A14">
      <w:pPr>
        <w:pStyle w:val="15"/>
        <w:pageBreakBefore w:val="0"/>
        <w:kinsoku/>
        <w:wordWrap/>
        <w:overflowPunct/>
        <w:topLinePunct w:val="0"/>
        <w:autoSpaceDE/>
        <w:autoSpaceDN/>
        <w:bidi w:val="0"/>
        <w:adjustRightInd/>
        <w:snapToGrid/>
        <w:spacing w:before="60" w:line="288" w:lineRule="auto"/>
        <w:textAlignment w:val="auto"/>
      </w:pPr>
      <w:bookmarkStart w:id="30" w:name="_Toc4370"/>
      <w:r>
        <w:t>Hình 2.4: Biểu đồ tuần tự - Đăng nhập</w:t>
      </w:r>
      <w:bookmarkEnd w:id="30"/>
    </w:p>
    <w:p w14:paraId="1740A0BC">
      <w:pPr>
        <w:pStyle w:val="4"/>
        <w:pageBreakBefore w:val="0"/>
        <w:widowControl/>
        <w:kinsoku/>
        <w:wordWrap/>
        <w:overflowPunct/>
        <w:topLinePunct w:val="0"/>
        <w:autoSpaceDE/>
        <w:autoSpaceDN/>
        <w:bidi w:val="0"/>
        <w:adjustRightInd/>
        <w:snapToGrid/>
        <w:spacing w:before="60" w:line="288" w:lineRule="auto"/>
        <w:jc w:val="both"/>
        <w:textAlignment w:val="auto"/>
      </w:pPr>
      <w:bookmarkStart w:id="31" w:name="_Toc16511"/>
      <w:r>
        <w:t>2.2.2. Use Case 2: Quản lý Người dùng &amp; Phân quyền động (Dynamic RBAC)</w:t>
      </w:r>
      <w:bookmarkEnd w:id="31"/>
    </w:p>
    <w:p w14:paraId="1F90DCC6">
      <w:pPr>
        <w:pageBreakBefore w:val="0"/>
        <w:widowControl/>
        <w:numPr>
          <w:ilvl w:val="0"/>
          <w:numId w:val="33"/>
        </w:numPr>
        <w:kinsoku/>
        <w:wordWrap/>
        <w:overflowPunct/>
        <w:topLinePunct w:val="0"/>
        <w:autoSpaceDE/>
        <w:autoSpaceDN/>
        <w:bidi w:val="0"/>
        <w:adjustRightInd/>
        <w:snapToGrid/>
        <w:spacing w:before="60" w:line="288" w:lineRule="auto"/>
        <w:jc w:val="both"/>
        <w:textAlignment w:val="auto"/>
      </w:pPr>
      <w:r>
        <w:rPr>
          <w:b/>
        </w:rPr>
        <w:t>Mô tả</w:t>
      </w:r>
      <w:r>
        <w:t>: Admin thực hiện quản lý tài khoản nhân viên và phân bổ quyền truy cập API. Hệ thống tự động đồng bộ hóa các endpoint Controller thành quyền hạn, cho phép gán quyền động cho từng vai trò (Role).</w:t>
      </w:r>
    </w:p>
    <w:p w14:paraId="4A1C1D02">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352925" cy="3114675"/>
            <wp:effectExtent l="0" t="0" r="0" b="0"/>
            <wp:docPr id="5" name="image-UicE_R8seER-lQHxYbjD5.png"/>
            <wp:cNvGraphicFramePr/>
            <a:graphic xmlns:a="http://schemas.openxmlformats.org/drawingml/2006/main">
              <a:graphicData uri="http://schemas.openxmlformats.org/drawingml/2006/picture">
                <pic:pic xmlns:pic="http://schemas.openxmlformats.org/drawingml/2006/picture">
                  <pic:nvPicPr>
                    <pic:cNvPr id="5" name="image-UicE_R8seER-lQHxYbjD5.png"/>
                    <pic:cNvPicPr/>
                  </pic:nvPicPr>
                  <pic:blipFill>
                    <a:blip r:embed="rId9" cstate="print"/>
                    <a:srcRect/>
                    <a:stretch>
                      <a:fillRect/>
                    </a:stretch>
                  </pic:blipFill>
                  <pic:spPr>
                    <a:xfrm>
                      <a:off x="0" y="0"/>
                      <a:ext cx="4352925" cy="3114675"/>
                    </a:xfrm>
                    <a:prstGeom prst="rect">
                      <a:avLst/>
                    </a:prstGeom>
                  </pic:spPr>
                </pic:pic>
              </a:graphicData>
            </a:graphic>
          </wp:inline>
        </w:drawing>
      </w:r>
    </w:p>
    <w:p w14:paraId="2B01727A">
      <w:pPr>
        <w:pStyle w:val="15"/>
        <w:pageBreakBefore w:val="0"/>
        <w:kinsoku/>
        <w:wordWrap/>
        <w:overflowPunct/>
        <w:topLinePunct w:val="0"/>
        <w:autoSpaceDE/>
        <w:autoSpaceDN/>
        <w:bidi w:val="0"/>
        <w:adjustRightInd/>
        <w:snapToGrid/>
        <w:spacing w:before="60" w:line="288" w:lineRule="auto"/>
        <w:textAlignment w:val="auto"/>
      </w:pPr>
      <w:bookmarkStart w:id="32" w:name="_Toc18680"/>
      <w:r>
        <w:t>Hình 2.5: Sơ đồ Use Case con - Phân quyền động</w:t>
      </w:r>
      <w:bookmarkEnd w:id="32"/>
    </w:p>
    <w:p w14:paraId="1A60BBAA">
      <w:pPr>
        <w:pageBreakBefore w:val="0"/>
        <w:widowControl/>
        <w:numPr>
          <w:ilvl w:val="0"/>
          <w:numId w:val="34"/>
        </w:numPr>
        <w:kinsoku/>
        <w:wordWrap/>
        <w:overflowPunct/>
        <w:topLinePunct w:val="0"/>
        <w:autoSpaceDE/>
        <w:autoSpaceDN/>
        <w:bidi w:val="0"/>
        <w:adjustRightInd/>
        <w:snapToGrid/>
        <w:spacing w:before="60" w:line="288" w:lineRule="auto"/>
        <w:jc w:val="both"/>
        <w:textAlignment w:val="auto"/>
      </w:pPr>
      <w:r>
        <w:rPr>
          <w:b/>
        </w:rPr>
        <w:t>Bảng kịch bản Use Case Gán quyền cho vai trò</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72"/>
        <w:gridCol w:w="7398"/>
      </w:tblGrid>
      <w:tr w14:paraId="3796DBB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22852B8">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26D4E662">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6D7007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5AAC3EA">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3594E70B">
            <w:pPr>
              <w:pageBreakBefore w:val="0"/>
              <w:widowControl/>
              <w:kinsoku/>
              <w:wordWrap/>
              <w:overflowPunct/>
              <w:topLinePunct w:val="0"/>
              <w:autoSpaceDE/>
              <w:autoSpaceDN/>
              <w:bidi w:val="0"/>
              <w:adjustRightInd/>
              <w:snapToGrid/>
              <w:spacing w:before="60" w:line="288" w:lineRule="auto"/>
              <w:jc w:val="both"/>
              <w:textAlignment w:val="auto"/>
            </w:pPr>
            <w:r>
              <w:t>Gán quyền (Permissions) cho vai trò</w:t>
            </w:r>
          </w:p>
        </w:tc>
      </w:tr>
      <w:tr w14:paraId="55E3FF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1CAF5CB">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6036ACE7">
            <w:pPr>
              <w:pageBreakBefore w:val="0"/>
              <w:widowControl/>
              <w:kinsoku/>
              <w:wordWrap/>
              <w:overflowPunct/>
              <w:topLinePunct w:val="0"/>
              <w:autoSpaceDE/>
              <w:autoSpaceDN/>
              <w:bidi w:val="0"/>
              <w:adjustRightInd/>
              <w:snapToGrid/>
              <w:spacing w:before="60" w:line="288" w:lineRule="auto"/>
              <w:jc w:val="both"/>
              <w:textAlignment w:val="auto"/>
            </w:pPr>
            <w:r>
              <w:t>Quản trị viên (Admin)</w:t>
            </w:r>
          </w:p>
        </w:tc>
      </w:tr>
      <w:tr w14:paraId="4FF5EEB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8C7144F">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5E01584A">
            <w:pPr>
              <w:pageBreakBefore w:val="0"/>
              <w:widowControl/>
              <w:kinsoku/>
              <w:wordWrap/>
              <w:overflowPunct/>
              <w:topLinePunct w:val="0"/>
              <w:autoSpaceDE/>
              <w:autoSpaceDN/>
              <w:bidi w:val="0"/>
              <w:adjustRightInd/>
              <w:snapToGrid/>
              <w:spacing w:before="60" w:line="288" w:lineRule="auto"/>
              <w:jc w:val="both"/>
              <w:textAlignment w:val="auto"/>
            </w:pPr>
            <w:r>
              <w:t xml:space="preserve">Vai trò cần cấu hình phải thuộc loại </w:t>
            </w:r>
            <w:r>
              <w:rPr>
                <w:highlight w:val="lightGray"/>
              </w:rPr>
              <w:t>CUSTOM</w:t>
            </w:r>
            <w:r>
              <w:t xml:space="preserve">(vai trò mặc định </w:t>
            </w:r>
            <w:r>
              <w:rPr>
                <w:highlight w:val="lightGray"/>
              </w:rPr>
              <w:t>ALL</w:t>
            </w:r>
            <w:r>
              <w:rPr>
                <w:rFonts w:hint="default"/>
                <w:highlight w:val="lightGray"/>
                <w:lang w:val="vi-VN"/>
              </w:rPr>
              <w:t xml:space="preserve"> </w:t>
            </w:r>
            <w:r>
              <w:t>có toàn bộ quyền và không thể sửa)</w:t>
            </w:r>
          </w:p>
        </w:tc>
      </w:tr>
      <w:tr w14:paraId="5AB457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D10AABD">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25E57CC3">
            <w:pPr>
              <w:pageBreakBefore w:val="0"/>
              <w:widowControl/>
              <w:kinsoku/>
              <w:wordWrap/>
              <w:overflowPunct/>
              <w:topLinePunct w:val="0"/>
              <w:autoSpaceDE/>
              <w:autoSpaceDN/>
              <w:bidi w:val="0"/>
              <w:adjustRightInd/>
              <w:snapToGrid/>
              <w:spacing w:before="60" w:line="288" w:lineRule="auto"/>
              <w:jc w:val="both"/>
              <w:textAlignment w:val="auto"/>
            </w:pPr>
            <w:r>
              <w:t xml:space="preserve">Các quyền mới được lưu vào bảng </w:t>
            </w:r>
            <w:r>
              <w:rPr>
                <w:highlight w:val="lightGray"/>
              </w:rPr>
              <w:t>role_permissions</w:t>
            </w:r>
            <w:r>
              <w:rPr>
                <w:rFonts w:hint="default"/>
                <w:highlight w:val="lightGray"/>
                <w:lang w:val="vi-VN"/>
              </w:rPr>
              <w:t xml:space="preserve"> </w:t>
            </w:r>
            <w:r>
              <w:t>và có hiệu lực tức thời</w:t>
            </w:r>
          </w:p>
        </w:tc>
      </w:tr>
      <w:tr w14:paraId="68D8F6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C99C053">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700ED571">
            <w:pPr>
              <w:pageBreakBefore w:val="0"/>
              <w:widowControl/>
              <w:kinsoku/>
              <w:wordWrap/>
              <w:overflowPunct/>
              <w:topLinePunct w:val="0"/>
              <w:autoSpaceDE/>
              <w:autoSpaceDN/>
              <w:bidi w:val="0"/>
              <w:adjustRightInd/>
              <w:snapToGrid/>
              <w:spacing w:before="60" w:line="288" w:lineRule="auto"/>
              <w:jc w:val="both"/>
              <w:textAlignment w:val="auto"/>
            </w:pPr>
            <w:r>
              <w:t>1. Admin truy cập trang Cấu hình Vai trò &amp; Phân quyền.</w:t>
            </w:r>
          </w:p>
          <w:p w14:paraId="637D1FE4">
            <w:pPr>
              <w:pageBreakBefore w:val="0"/>
              <w:widowControl/>
              <w:kinsoku/>
              <w:wordWrap/>
              <w:overflowPunct/>
              <w:topLinePunct w:val="0"/>
              <w:autoSpaceDE/>
              <w:autoSpaceDN/>
              <w:bidi w:val="0"/>
              <w:adjustRightInd/>
              <w:snapToGrid/>
              <w:spacing w:before="60" w:line="288" w:lineRule="auto"/>
              <w:jc w:val="both"/>
              <w:textAlignment w:val="auto"/>
            </w:pPr>
            <w:r>
              <w:t>2. Chọn một vai trò (ví dụ: Nhân viên giặt sấy).</w:t>
            </w:r>
          </w:p>
          <w:p w14:paraId="556B253A">
            <w:pPr>
              <w:pageBreakBefore w:val="0"/>
              <w:widowControl/>
              <w:kinsoku/>
              <w:wordWrap/>
              <w:overflowPunct/>
              <w:topLinePunct w:val="0"/>
              <w:autoSpaceDE/>
              <w:autoSpaceDN/>
              <w:bidi w:val="0"/>
              <w:adjustRightInd/>
              <w:snapToGrid/>
              <w:spacing w:before="60" w:line="288" w:lineRule="auto"/>
              <w:jc w:val="both"/>
              <w:textAlignment w:val="auto"/>
            </w:pPr>
            <w:r>
              <w:t>3. Hệ thống hiển thị danh sách các quyền hạn được gom nhóm theo Controller tương ứng phía Backend.</w:t>
            </w:r>
          </w:p>
          <w:p w14:paraId="38B31786">
            <w:pPr>
              <w:pageBreakBefore w:val="0"/>
              <w:widowControl/>
              <w:kinsoku/>
              <w:wordWrap/>
              <w:overflowPunct/>
              <w:topLinePunct w:val="0"/>
              <w:autoSpaceDE/>
              <w:autoSpaceDN/>
              <w:bidi w:val="0"/>
              <w:adjustRightInd/>
              <w:snapToGrid/>
              <w:spacing w:before="60" w:line="288" w:lineRule="auto"/>
              <w:jc w:val="both"/>
              <w:textAlignment w:val="auto"/>
            </w:pPr>
            <w:r>
              <w:t>4. Admin tích chọn hoặc bỏ chọn các hộp kiểm (Checkboxes) tương ứng với từng quyền truy cập API.</w:t>
            </w:r>
          </w:p>
          <w:p w14:paraId="7D67509C">
            <w:pPr>
              <w:pageBreakBefore w:val="0"/>
              <w:widowControl/>
              <w:kinsoku/>
              <w:wordWrap/>
              <w:overflowPunct/>
              <w:topLinePunct w:val="0"/>
              <w:autoSpaceDE/>
              <w:autoSpaceDN/>
              <w:bidi w:val="0"/>
              <w:adjustRightInd/>
              <w:snapToGrid/>
              <w:spacing w:before="60" w:line="288" w:lineRule="auto"/>
              <w:jc w:val="both"/>
              <w:textAlignment w:val="auto"/>
            </w:pPr>
            <w:r>
              <w:t>5. Admin nhấn "Lưu cấu hình".</w:t>
            </w:r>
          </w:p>
          <w:p w14:paraId="6F559C95">
            <w:pPr>
              <w:pageBreakBefore w:val="0"/>
              <w:widowControl/>
              <w:kinsoku/>
              <w:wordWrap/>
              <w:overflowPunct/>
              <w:topLinePunct w:val="0"/>
              <w:autoSpaceDE/>
              <w:autoSpaceDN/>
              <w:bidi w:val="0"/>
              <w:adjustRightInd/>
              <w:snapToGrid/>
              <w:spacing w:before="60" w:line="288" w:lineRule="auto"/>
              <w:jc w:val="both"/>
              <w:textAlignment w:val="auto"/>
            </w:pPr>
            <w:r>
              <w:t xml:space="preserve">6. Frontend gửi danh sách ID Permission mới tới Backend qua API </w:t>
            </w:r>
          </w:p>
          <w:p w14:paraId="3661C0F3">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/api/roles/{id}</w:t>
            </w:r>
            <w:r>
              <w:rPr>
                <w:rFonts w:hint="default"/>
                <w:highlight w:val="lightGray"/>
                <w:lang w:val="vi-VN"/>
              </w:rPr>
              <w:t xml:space="preserve"> </w:t>
            </w:r>
            <w:r>
              <w:t>(PUT request).</w:t>
            </w:r>
          </w:p>
          <w:p w14:paraId="0BD0518C">
            <w:pPr>
              <w:pageBreakBefore w:val="0"/>
              <w:widowControl/>
              <w:kinsoku/>
              <w:wordWrap/>
              <w:overflowPunct/>
              <w:topLinePunct w:val="0"/>
              <w:autoSpaceDE/>
              <w:autoSpaceDN/>
              <w:bidi w:val="0"/>
              <w:adjustRightInd/>
              <w:snapToGrid/>
              <w:spacing w:before="60" w:line="288" w:lineRule="auto"/>
              <w:jc w:val="both"/>
              <w:textAlignment w:val="auto"/>
            </w:pPr>
            <w:r>
              <w:t xml:space="preserve">7. Backend cập nhật bảng liên kết </w:t>
            </w:r>
            <w:r>
              <w:rPr>
                <w:highlight w:val="lightGray"/>
              </w:rPr>
              <w:t>role_permissions</w:t>
            </w:r>
            <w:r>
              <w:rPr>
                <w:rFonts w:hint="default"/>
                <w:highlight w:val="lightGray"/>
                <w:lang w:val="vi-VN"/>
              </w:rPr>
              <w:t xml:space="preserve"> </w:t>
            </w:r>
            <w:r>
              <w:t>cho vai trò này.</w:t>
            </w:r>
          </w:p>
          <w:p w14:paraId="7436F8BD">
            <w:pPr>
              <w:pageBreakBefore w:val="0"/>
              <w:widowControl/>
              <w:kinsoku/>
              <w:wordWrap/>
              <w:overflowPunct/>
              <w:topLinePunct w:val="0"/>
              <w:autoSpaceDE/>
              <w:autoSpaceDN/>
              <w:bidi w:val="0"/>
              <w:adjustRightInd/>
              <w:snapToGrid/>
              <w:spacing w:before="60" w:line="288" w:lineRule="auto"/>
              <w:jc w:val="both"/>
              <w:textAlignment w:val="auto"/>
            </w:pPr>
            <w:r>
              <w:t>8. Trả về thông báo thành công.</w:t>
            </w:r>
          </w:p>
        </w:tc>
      </w:tr>
      <w:tr w14:paraId="649263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5E4CB6A">
            <w:pPr>
              <w:pageBreakBefore w:val="0"/>
              <w:widowControl/>
              <w:kinsoku/>
              <w:wordWrap/>
              <w:overflowPunct/>
              <w:topLinePunct w:val="0"/>
              <w:autoSpaceDE/>
              <w:autoSpaceDN/>
              <w:bidi w:val="0"/>
              <w:adjustRightInd/>
              <w:snapToGrid/>
              <w:spacing w:before="60" w:line="288" w:lineRule="auto"/>
              <w:jc w:val="both"/>
              <w:textAlignment w:val="auto"/>
            </w:pPr>
            <w:r>
              <w:rPr>
                <w:b/>
              </w:rPr>
              <w:t>Luồng ngoại lệ</w:t>
            </w:r>
          </w:p>
        </w:tc>
        <w:tc>
          <w:tcPr>
            <w:tcBorders>
              <w:top w:val="single" w:color="000000" w:sz="0" w:space="0"/>
              <w:left w:val="single" w:color="000000" w:sz="0" w:space="0"/>
              <w:bottom w:val="single" w:color="000000" w:sz="0" w:space="0"/>
              <w:right w:val="single" w:color="000000" w:sz="0" w:space="0"/>
            </w:tcBorders>
          </w:tcPr>
          <w:p w14:paraId="3D0F3AB4">
            <w:pPr>
              <w:pageBreakBefore w:val="0"/>
              <w:widowControl/>
              <w:kinsoku/>
              <w:wordWrap/>
              <w:overflowPunct/>
              <w:topLinePunct w:val="0"/>
              <w:autoSpaceDE/>
              <w:autoSpaceDN/>
              <w:bidi w:val="0"/>
              <w:adjustRightInd/>
              <w:snapToGrid/>
              <w:spacing w:before="60" w:line="288" w:lineRule="auto"/>
              <w:jc w:val="both"/>
              <w:textAlignment w:val="auto"/>
            </w:pPr>
            <w:r>
              <w:t>- Thay đổi quyền của vai trò mặc định (SYSTEM_ADMIN): Backend trả về lỗi 400 Bad Request, thông báo "Không được sửa đổi vai trò hệ thống mặc định".</w:t>
            </w:r>
          </w:p>
        </w:tc>
      </w:tr>
    </w:tbl>
    <w:p w14:paraId="59E04C69">
      <w:pPr>
        <w:pageBreakBefore w:val="0"/>
        <w:widowControl/>
        <w:kinsoku/>
        <w:wordWrap/>
        <w:overflowPunct/>
        <w:topLinePunct w:val="0"/>
        <w:autoSpaceDE/>
        <w:autoSpaceDN/>
        <w:bidi w:val="0"/>
        <w:adjustRightInd/>
        <w:snapToGrid/>
        <w:spacing w:before="60" w:line="288" w:lineRule="auto"/>
        <w:jc w:val="both"/>
        <w:textAlignment w:val="auto"/>
      </w:pPr>
    </w:p>
    <w:p w14:paraId="1040B4F0">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2338070"/>
            <wp:effectExtent l="0" t="0" r="0" b="0"/>
            <wp:docPr id="6" name="image-yZhI1xfuzk_ZGzN9O2UEl.png"/>
            <wp:cNvGraphicFramePr/>
            <a:graphic xmlns:a="http://schemas.openxmlformats.org/drawingml/2006/main">
              <a:graphicData uri="http://schemas.openxmlformats.org/drawingml/2006/picture">
                <pic:pic xmlns:pic="http://schemas.openxmlformats.org/drawingml/2006/picture">
                  <pic:nvPicPr>
                    <pic:cNvPr id="6" name="image-yZhI1xfuzk_ZGzN9O2UEl.png"/>
                    <pic:cNvPicPr/>
                  </pic:nvPicPr>
                  <pic:blipFill>
                    <a:blip r:embed="rId10" cstate="print"/>
                    <a:srcRect/>
                    <a:stretch>
                      <a:fillRect/>
                    </a:stretch>
                  </pic:blipFill>
                  <pic:spPr>
                    <a:xfrm>
                      <a:off x="0" y="0"/>
                      <a:ext cx="6151880" cy="2338342"/>
                    </a:xfrm>
                    <a:prstGeom prst="rect">
                      <a:avLst/>
                    </a:prstGeom>
                  </pic:spPr>
                </pic:pic>
              </a:graphicData>
            </a:graphic>
          </wp:inline>
        </w:drawing>
      </w:r>
    </w:p>
    <w:p w14:paraId="72E6EB27">
      <w:pPr>
        <w:pStyle w:val="15"/>
        <w:pageBreakBefore w:val="0"/>
        <w:kinsoku/>
        <w:wordWrap/>
        <w:overflowPunct/>
        <w:topLinePunct w:val="0"/>
        <w:autoSpaceDE/>
        <w:autoSpaceDN/>
        <w:bidi w:val="0"/>
        <w:adjustRightInd/>
        <w:snapToGrid/>
        <w:spacing w:before="60" w:line="288" w:lineRule="auto"/>
        <w:textAlignment w:val="auto"/>
      </w:pPr>
      <w:bookmarkStart w:id="33" w:name="_Toc9204"/>
      <w:r>
        <w:t>Hình 2.6: Biểu đồ tuần tự - Gán quyền cho vai trò</w:t>
      </w:r>
      <w:bookmarkEnd w:id="33"/>
    </w:p>
    <w:p w14:paraId="6B906765">
      <w:pPr>
        <w:pStyle w:val="4"/>
        <w:pageBreakBefore w:val="0"/>
        <w:widowControl/>
        <w:kinsoku/>
        <w:wordWrap/>
        <w:overflowPunct/>
        <w:topLinePunct w:val="0"/>
        <w:autoSpaceDE/>
        <w:autoSpaceDN/>
        <w:bidi w:val="0"/>
        <w:adjustRightInd/>
        <w:snapToGrid/>
        <w:spacing w:before="60" w:line="288" w:lineRule="auto"/>
        <w:jc w:val="both"/>
        <w:textAlignment w:val="auto"/>
      </w:pPr>
      <w:bookmarkStart w:id="34" w:name="_Toc20918"/>
      <w:r>
        <w:t>2.2.3. Use Case 3: Quản lý Danh mục Dịch vụ &amp; Gói cước (Services)</w:t>
      </w:r>
      <w:bookmarkEnd w:id="34"/>
    </w:p>
    <w:p w14:paraId="278E6231">
      <w:pPr>
        <w:pageBreakBefore w:val="0"/>
        <w:widowControl/>
        <w:numPr>
          <w:ilvl w:val="0"/>
          <w:numId w:val="35"/>
        </w:numPr>
        <w:kinsoku/>
        <w:wordWrap/>
        <w:overflowPunct/>
        <w:topLinePunct w:val="0"/>
        <w:autoSpaceDE/>
        <w:autoSpaceDN/>
        <w:bidi w:val="0"/>
        <w:adjustRightInd/>
        <w:snapToGrid/>
        <w:spacing w:before="60" w:line="288" w:lineRule="auto"/>
        <w:jc w:val="both"/>
        <w:textAlignment w:val="auto"/>
      </w:pPr>
      <w:r>
        <w:rPr>
          <w:b/>
        </w:rPr>
        <w:t>Mô tả</w:t>
      </w:r>
      <w:r>
        <w:t>: Cho phép Admin cấu hình bảng giá và dịch vụ của chuỗi cửa hàng, phục vụ cho việc tự động tính tiền tại quầy.</w:t>
      </w:r>
    </w:p>
    <w:p w14:paraId="434E7BA4">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352925" cy="3343275"/>
            <wp:effectExtent l="0" t="0" r="0" b="0"/>
            <wp:docPr id="7" name="image-Cv2qLY_oSC4iBAZNxhoHE.png"/>
            <wp:cNvGraphicFramePr/>
            <a:graphic xmlns:a="http://schemas.openxmlformats.org/drawingml/2006/main">
              <a:graphicData uri="http://schemas.openxmlformats.org/drawingml/2006/picture">
                <pic:pic xmlns:pic="http://schemas.openxmlformats.org/drawingml/2006/picture">
                  <pic:nvPicPr>
                    <pic:cNvPr id="7" name="image-Cv2qLY_oSC4iBAZNxhoHE.png"/>
                    <pic:cNvPicPr/>
                  </pic:nvPicPr>
                  <pic:blipFill>
                    <a:blip r:embed="rId11" cstate="print"/>
                    <a:srcRect/>
                    <a:stretch>
                      <a:fillRect/>
                    </a:stretch>
                  </pic:blipFill>
                  <pic:spPr>
                    <a:xfrm>
                      <a:off x="0" y="0"/>
                      <a:ext cx="4352925" cy="3343275"/>
                    </a:xfrm>
                    <a:prstGeom prst="rect">
                      <a:avLst/>
                    </a:prstGeom>
                  </pic:spPr>
                </pic:pic>
              </a:graphicData>
            </a:graphic>
          </wp:inline>
        </w:drawing>
      </w:r>
    </w:p>
    <w:p w14:paraId="31C65BFD">
      <w:pPr>
        <w:pStyle w:val="15"/>
        <w:pageBreakBefore w:val="0"/>
        <w:kinsoku/>
        <w:wordWrap/>
        <w:overflowPunct/>
        <w:topLinePunct w:val="0"/>
        <w:autoSpaceDE/>
        <w:autoSpaceDN/>
        <w:bidi w:val="0"/>
        <w:adjustRightInd/>
        <w:snapToGrid/>
        <w:spacing w:before="60" w:line="288" w:lineRule="auto"/>
        <w:textAlignment w:val="auto"/>
      </w:pPr>
      <w:bookmarkStart w:id="35" w:name="_Toc9125"/>
      <w:r>
        <w:t>Hình 2.7: Sơ đồ Use Case con - Quản lý Dịch vụ</w:t>
      </w:r>
      <w:bookmarkEnd w:id="35"/>
    </w:p>
    <w:p w14:paraId="5DB0E6FB">
      <w:pPr>
        <w:pageBreakBefore w:val="0"/>
        <w:widowControl/>
        <w:numPr>
          <w:ilvl w:val="0"/>
          <w:numId w:val="36"/>
        </w:numPr>
        <w:kinsoku/>
        <w:wordWrap/>
        <w:overflowPunct/>
        <w:topLinePunct w:val="0"/>
        <w:autoSpaceDE/>
        <w:autoSpaceDN/>
        <w:bidi w:val="0"/>
        <w:adjustRightInd/>
        <w:snapToGrid/>
        <w:spacing w:before="60" w:line="288" w:lineRule="auto"/>
        <w:jc w:val="both"/>
        <w:textAlignment w:val="auto"/>
      </w:pPr>
      <w:r>
        <w:rPr>
          <w:b/>
        </w:rPr>
        <w:t>Bảng kịch bản Use Case Thêm mới dịch vụ</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75"/>
        <w:gridCol w:w="7495"/>
      </w:tblGrid>
      <w:tr w14:paraId="760001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A919F8E">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0803B824">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0A8BC7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6109274">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471D1162">
            <w:pPr>
              <w:pageBreakBefore w:val="0"/>
              <w:widowControl/>
              <w:kinsoku/>
              <w:wordWrap/>
              <w:overflowPunct/>
              <w:topLinePunct w:val="0"/>
              <w:autoSpaceDE/>
              <w:autoSpaceDN/>
              <w:bidi w:val="0"/>
              <w:adjustRightInd/>
              <w:snapToGrid/>
              <w:spacing w:before="60" w:line="288" w:lineRule="auto"/>
              <w:jc w:val="both"/>
              <w:textAlignment w:val="auto"/>
            </w:pPr>
            <w:r>
              <w:t>Thêm mới dịch vụ</w:t>
            </w:r>
          </w:p>
        </w:tc>
      </w:tr>
      <w:tr w14:paraId="5525340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587A3A7">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6964B787">
            <w:pPr>
              <w:pageBreakBefore w:val="0"/>
              <w:widowControl/>
              <w:kinsoku/>
              <w:wordWrap/>
              <w:overflowPunct/>
              <w:topLinePunct w:val="0"/>
              <w:autoSpaceDE/>
              <w:autoSpaceDN/>
              <w:bidi w:val="0"/>
              <w:adjustRightInd/>
              <w:snapToGrid/>
              <w:spacing w:before="60" w:line="288" w:lineRule="auto"/>
              <w:jc w:val="both"/>
              <w:textAlignment w:val="auto"/>
            </w:pPr>
            <w:r>
              <w:t>Quản trị viên (Admin)</w:t>
            </w:r>
          </w:p>
        </w:tc>
      </w:tr>
      <w:tr w14:paraId="4DF1A9D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054B8F5">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56C14F88">
            <w:pPr>
              <w:pageBreakBefore w:val="0"/>
              <w:widowControl/>
              <w:kinsoku/>
              <w:wordWrap/>
              <w:overflowPunct/>
              <w:topLinePunct w:val="0"/>
              <w:autoSpaceDE/>
              <w:autoSpaceDN/>
              <w:bidi w:val="0"/>
              <w:adjustRightInd/>
              <w:snapToGrid/>
              <w:spacing w:before="60" w:line="288" w:lineRule="auto"/>
              <w:jc w:val="both"/>
              <w:textAlignment w:val="auto"/>
            </w:pPr>
            <w:r>
              <w:t xml:space="preserve">Admin đã đăng nhập hệ thống và có quyền </w:t>
            </w:r>
          </w:p>
          <w:p w14:paraId="257E572E">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SERVICE:CREATE</w:t>
            </w:r>
          </w:p>
        </w:tc>
      </w:tr>
      <w:tr w14:paraId="07F86E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DCBEE0E">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24F34E79">
            <w:pPr>
              <w:pageBreakBefore w:val="0"/>
              <w:widowControl/>
              <w:kinsoku/>
              <w:wordWrap/>
              <w:overflowPunct/>
              <w:topLinePunct w:val="0"/>
              <w:autoSpaceDE/>
              <w:autoSpaceDN/>
              <w:bidi w:val="0"/>
              <w:adjustRightInd/>
              <w:snapToGrid/>
              <w:spacing w:before="60" w:line="288" w:lineRule="auto"/>
              <w:jc w:val="both"/>
              <w:textAlignment w:val="auto"/>
            </w:pPr>
            <w:r>
              <w:t>Dịch vụ mới được tạo thành công, lưu vào DB và cập nhật lên cache Redis</w:t>
            </w:r>
          </w:p>
        </w:tc>
      </w:tr>
      <w:tr w14:paraId="151D0E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7980283">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324B5B6C">
            <w:pPr>
              <w:pageBreakBefore w:val="0"/>
              <w:widowControl/>
              <w:kinsoku/>
              <w:wordWrap/>
              <w:overflowPunct/>
              <w:topLinePunct w:val="0"/>
              <w:autoSpaceDE/>
              <w:autoSpaceDN/>
              <w:bidi w:val="0"/>
              <w:adjustRightInd/>
              <w:snapToGrid/>
              <w:spacing w:before="60" w:line="288" w:lineRule="auto"/>
              <w:jc w:val="both"/>
              <w:textAlignment w:val="auto"/>
            </w:pPr>
            <w:r>
              <w:t>1. Admin vào trang quản lý dịch vụ và nhấn nút "Thêm dịch vụ mới".</w:t>
            </w:r>
          </w:p>
          <w:p w14:paraId="689FB999">
            <w:pPr>
              <w:pageBreakBefore w:val="0"/>
              <w:widowControl/>
              <w:kinsoku/>
              <w:wordWrap/>
              <w:overflowPunct/>
              <w:topLinePunct w:val="0"/>
              <w:autoSpaceDE/>
              <w:autoSpaceDN/>
              <w:bidi w:val="0"/>
              <w:adjustRightInd/>
              <w:snapToGrid/>
              <w:spacing w:before="60" w:line="288" w:lineRule="auto"/>
              <w:jc w:val="both"/>
              <w:textAlignment w:val="auto"/>
            </w:pPr>
            <w:r>
              <w:t>2. Nhập mã dịch vụ (duy nhất), tên dịch vụ, đơn giá, cách tính giá (giặt theo kg hoặc sấy theo kg hoặc giặt khô theo món), thời gian thực hiện cam kết (SLA Hours) và mô tả.</w:t>
            </w:r>
          </w:p>
          <w:p w14:paraId="6874AFFB">
            <w:pPr>
              <w:pageBreakBefore w:val="0"/>
              <w:widowControl/>
              <w:kinsoku/>
              <w:wordWrap/>
              <w:overflowPunct/>
              <w:topLinePunct w:val="0"/>
              <w:autoSpaceDE/>
              <w:autoSpaceDN/>
              <w:bidi w:val="0"/>
              <w:adjustRightInd/>
              <w:snapToGrid/>
              <w:spacing w:before="60" w:line="288" w:lineRule="auto"/>
              <w:jc w:val="both"/>
              <w:textAlignment w:val="auto"/>
            </w:pPr>
            <w:r>
              <w:t>3. Nhấn "Xác nhận".</w:t>
            </w:r>
          </w:p>
          <w:p w14:paraId="7AA142BD">
            <w:pPr>
              <w:pageBreakBefore w:val="0"/>
              <w:widowControl/>
              <w:kinsoku/>
              <w:wordWrap/>
              <w:overflowPunct/>
              <w:topLinePunct w:val="0"/>
              <w:autoSpaceDE/>
              <w:autoSpaceDN/>
              <w:bidi w:val="0"/>
              <w:adjustRightInd/>
              <w:snapToGrid/>
              <w:spacing w:before="60" w:line="288" w:lineRule="auto"/>
              <w:jc w:val="both"/>
              <w:textAlignment w:val="auto"/>
            </w:pPr>
            <w:r>
              <w:t xml:space="preserve">4. Frontend gọi API POST </w:t>
            </w:r>
            <w:r>
              <w:rPr>
                <w:highlight w:val="lightGray"/>
              </w:rPr>
              <w:t>/api/services</w:t>
            </w:r>
          </w:p>
          <w:p w14:paraId="356D6B4A">
            <w:pPr>
              <w:pageBreakBefore w:val="0"/>
              <w:widowControl/>
              <w:kinsoku/>
              <w:wordWrap/>
              <w:overflowPunct/>
              <w:topLinePunct w:val="0"/>
              <w:autoSpaceDE/>
              <w:autoSpaceDN/>
              <w:bidi w:val="0"/>
              <w:adjustRightInd/>
              <w:snapToGrid/>
              <w:spacing w:before="60" w:line="288" w:lineRule="auto"/>
              <w:jc w:val="both"/>
              <w:textAlignment w:val="auto"/>
            </w:pPr>
            <w:r>
              <w:t>5. Backend xác thực, kiểm tra trùng lặp mã dịch vụ.</w:t>
            </w:r>
          </w:p>
          <w:p w14:paraId="2D25E1F2">
            <w:pPr>
              <w:pageBreakBefore w:val="0"/>
              <w:widowControl/>
              <w:kinsoku/>
              <w:wordWrap/>
              <w:overflowPunct/>
              <w:topLinePunct w:val="0"/>
              <w:autoSpaceDE/>
              <w:autoSpaceDN/>
              <w:bidi w:val="0"/>
              <w:adjustRightInd/>
              <w:snapToGrid/>
              <w:spacing w:before="60" w:line="288" w:lineRule="auto"/>
              <w:jc w:val="both"/>
              <w:textAlignment w:val="auto"/>
            </w:pPr>
            <w:r>
              <w:t xml:space="preserve">6. Thêm bản ghi vào bảng </w:t>
            </w:r>
            <w:r>
              <w:rPr>
                <w:highlight w:val="lightGray"/>
              </w:rPr>
              <w:t>services</w:t>
            </w:r>
            <w:r>
              <w:t>, xóa cache Redis để đảm bảo cập nhật đồng bộ.</w:t>
            </w:r>
          </w:p>
          <w:p w14:paraId="1DAF9EF7">
            <w:pPr>
              <w:pageBreakBefore w:val="0"/>
              <w:widowControl/>
              <w:kinsoku/>
              <w:wordWrap/>
              <w:overflowPunct/>
              <w:topLinePunct w:val="0"/>
              <w:autoSpaceDE/>
              <w:autoSpaceDN/>
              <w:bidi w:val="0"/>
              <w:adjustRightInd/>
              <w:snapToGrid/>
              <w:spacing w:before="60" w:line="288" w:lineRule="auto"/>
              <w:jc w:val="both"/>
              <w:textAlignment w:val="auto"/>
            </w:pPr>
            <w:r>
              <w:t>7. Trả về thông tin dịch vụ vừa tạo.</w:t>
            </w:r>
          </w:p>
        </w:tc>
      </w:tr>
      <w:tr w14:paraId="58C055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55621B8">
            <w:pPr>
              <w:pageBreakBefore w:val="0"/>
              <w:widowControl/>
              <w:kinsoku/>
              <w:wordWrap/>
              <w:overflowPunct/>
              <w:topLinePunct w:val="0"/>
              <w:autoSpaceDE/>
              <w:autoSpaceDN/>
              <w:bidi w:val="0"/>
              <w:adjustRightInd/>
              <w:snapToGrid/>
              <w:spacing w:before="60" w:line="288" w:lineRule="auto"/>
              <w:jc w:val="both"/>
              <w:textAlignment w:val="auto"/>
            </w:pPr>
            <w:r>
              <w:rPr>
                <w:b/>
              </w:rPr>
              <w:t>Luồng ngoại lệ</w:t>
            </w:r>
          </w:p>
        </w:tc>
        <w:tc>
          <w:tcPr>
            <w:tcBorders>
              <w:top w:val="single" w:color="000000" w:sz="0" w:space="0"/>
              <w:left w:val="single" w:color="000000" w:sz="0" w:space="0"/>
              <w:bottom w:val="single" w:color="000000" w:sz="0" w:space="0"/>
              <w:right w:val="single" w:color="000000" w:sz="0" w:space="0"/>
            </w:tcBorders>
          </w:tcPr>
          <w:p w14:paraId="1D105C92">
            <w:pPr>
              <w:pageBreakBefore w:val="0"/>
              <w:widowControl/>
              <w:kinsoku/>
              <w:wordWrap/>
              <w:overflowPunct/>
              <w:topLinePunct w:val="0"/>
              <w:autoSpaceDE/>
              <w:autoSpaceDN/>
              <w:bidi w:val="0"/>
              <w:adjustRightInd/>
              <w:snapToGrid/>
              <w:spacing w:before="60" w:line="288" w:lineRule="auto"/>
              <w:jc w:val="both"/>
              <w:textAlignment w:val="auto"/>
            </w:pPr>
            <w:r>
              <w:t xml:space="preserve">- Trùng mã dịch vụ: Backend ném ra </w:t>
            </w:r>
            <w:r>
              <w:rPr>
                <w:highlight w:val="lightGray"/>
              </w:rPr>
              <w:t>DuplicateResourceException</w:t>
            </w:r>
            <w:r>
              <w:t xml:space="preserve"> (lỗi 409), thông báo "Mã dịch vụ đã tồn tại".</w:t>
            </w:r>
          </w:p>
        </w:tc>
      </w:tr>
    </w:tbl>
    <w:p w14:paraId="61EBAED2">
      <w:pPr>
        <w:pageBreakBefore w:val="0"/>
        <w:widowControl/>
        <w:kinsoku/>
        <w:wordWrap/>
        <w:overflowPunct/>
        <w:topLinePunct w:val="0"/>
        <w:autoSpaceDE/>
        <w:autoSpaceDN/>
        <w:bidi w:val="0"/>
        <w:adjustRightInd/>
        <w:snapToGrid/>
        <w:spacing w:before="60" w:line="288" w:lineRule="auto"/>
        <w:jc w:val="both"/>
        <w:textAlignment w:val="auto"/>
      </w:pPr>
    </w:p>
    <w:p w14:paraId="2D04765E">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3161665"/>
            <wp:effectExtent l="0" t="0" r="0" b="0"/>
            <wp:docPr id="8" name="image-QfAA6zVH9ORpWPzsWGKNV.png"/>
            <wp:cNvGraphicFramePr/>
            <a:graphic xmlns:a="http://schemas.openxmlformats.org/drawingml/2006/main">
              <a:graphicData uri="http://schemas.openxmlformats.org/drawingml/2006/picture">
                <pic:pic xmlns:pic="http://schemas.openxmlformats.org/drawingml/2006/picture">
                  <pic:nvPicPr>
                    <pic:cNvPr id="8" name="image-QfAA6zVH9ORpWPzsWGKNV.png"/>
                    <pic:cNvPicPr/>
                  </pic:nvPicPr>
                  <pic:blipFill>
                    <a:blip r:embed="rId12" cstate="print"/>
                    <a:srcRect/>
                    <a:stretch>
                      <a:fillRect/>
                    </a:stretch>
                  </pic:blipFill>
                  <pic:spPr>
                    <a:xfrm>
                      <a:off x="0" y="0"/>
                      <a:ext cx="6151880" cy="3162255"/>
                    </a:xfrm>
                    <a:prstGeom prst="rect">
                      <a:avLst/>
                    </a:prstGeom>
                  </pic:spPr>
                </pic:pic>
              </a:graphicData>
            </a:graphic>
          </wp:inline>
        </w:drawing>
      </w:r>
    </w:p>
    <w:p w14:paraId="3450CEF0">
      <w:pPr>
        <w:pStyle w:val="15"/>
        <w:pageBreakBefore w:val="0"/>
        <w:kinsoku/>
        <w:wordWrap/>
        <w:overflowPunct/>
        <w:topLinePunct w:val="0"/>
        <w:autoSpaceDE/>
        <w:autoSpaceDN/>
        <w:bidi w:val="0"/>
        <w:adjustRightInd/>
        <w:snapToGrid/>
        <w:spacing w:before="60" w:line="288" w:lineRule="auto"/>
        <w:textAlignment w:val="auto"/>
      </w:pPr>
      <w:bookmarkStart w:id="36" w:name="_Toc26773"/>
      <w:r>
        <w:t>Hình 2.8: Biểu đồ tuần tự - Thêm mới dịch vụ</w:t>
      </w:r>
      <w:bookmarkEnd w:id="36"/>
    </w:p>
    <w:p w14:paraId="09942900">
      <w:pPr>
        <w:pStyle w:val="4"/>
        <w:pageBreakBefore w:val="0"/>
        <w:widowControl/>
        <w:kinsoku/>
        <w:wordWrap/>
        <w:overflowPunct/>
        <w:topLinePunct w:val="0"/>
        <w:autoSpaceDE/>
        <w:autoSpaceDN/>
        <w:bidi w:val="0"/>
        <w:adjustRightInd/>
        <w:snapToGrid/>
        <w:spacing w:before="60" w:line="288" w:lineRule="auto"/>
        <w:jc w:val="both"/>
        <w:textAlignment w:val="auto"/>
      </w:pPr>
      <w:bookmarkStart w:id="37" w:name="_Toc17033"/>
      <w:r>
        <w:t>2.2.4. Use Case 4: Quản lý Thiết bị &amp; Giám sát (Equipment Monitoring)</w:t>
      </w:r>
      <w:bookmarkEnd w:id="37"/>
    </w:p>
    <w:p w14:paraId="2C99C69F">
      <w:pPr>
        <w:pageBreakBefore w:val="0"/>
        <w:widowControl/>
        <w:numPr>
          <w:ilvl w:val="0"/>
          <w:numId w:val="37"/>
        </w:numPr>
        <w:kinsoku/>
        <w:wordWrap/>
        <w:overflowPunct/>
        <w:topLinePunct w:val="0"/>
        <w:autoSpaceDE/>
        <w:autoSpaceDN/>
        <w:bidi w:val="0"/>
        <w:adjustRightInd/>
        <w:snapToGrid/>
        <w:spacing w:before="60" w:line="288" w:lineRule="auto"/>
        <w:jc w:val="both"/>
        <w:textAlignment w:val="auto"/>
      </w:pPr>
      <w:r>
        <w:rPr>
          <w:b/>
        </w:rPr>
        <w:t>Mô tả</w:t>
      </w:r>
      <w:r>
        <w:t>: Admin quản lý thông số máy móc (máy giặt, máy sấy). Hệ thống cập nhật thời gian chạy tích lũy, số lần sử dụng và trạng thái (Rảnh, Đang chạy, Bảo trì) phục vụ giám sát real-time.</w:t>
      </w:r>
    </w:p>
    <w:p w14:paraId="185A84E5">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791075" cy="3362325"/>
            <wp:effectExtent l="0" t="0" r="0" b="0"/>
            <wp:docPr id="9" name="image-I40FaHHiDymylLGtkgG7M.png"/>
            <wp:cNvGraphicFramePr/>
            <a:graphic xmlns:a="http://schemas.openxmlformats.org/drawingml/2006/main">
              <a:graphicData uri="http://schemas.openxmlformats.org/drawingml/2006/picture">
                <pic:pic xmlns:pic="http://schemas.openxmlformats.org/drawingml/2006/picture">
                  <pic:nvPicPr>
                    <pic:cNvPr id="9" name="image-I40FaHHiDymylLGtkgG7M.png"/>
                    <pic:cNvPicPr/>
                  </pic:nvPicPr>
                  <pic:blipFill>
                    <a:blip r:embed="rId13" cstate="print"/>
                    <a:srcRect/>
                    <a:stretch>
                      <a:fillRect/>
                    </a:stretch>
                  </pic:blipFill>
                  <pic:spPr>
                    <a:xfrm>
                      <a:off x="0" y="0"/>
                      <a:ext cx="4791075" cy="3362325"/>
                    </a:xfrm>
                    <a:prstGeom prst="rect">
                      <a:avLst/>
                    </a:prstGeom>
                  </pic:spPr>
                </pic:pic>
              </a:graphicData>
            </a:graphic>
          </wp:inline>
        </w:drawing>
      </w:r>
    </w:p>
    <w:p w14:paraId="1D60B099">
      <w:pPr>
        <w:pStyle w:val="15"/>
        <w:pageBreakBefore w:val="0"/>
        <w:kinsoku/>
        <w:wordWrap/>
        <w:overflowPunct/>
        <w:topLinePunct w:val="0"/>
        <w:autoSpaceDE/>
        <w:autoSpaceDN/>
        <w:bidi w:val="0"/>
        <w:adjustRightInd/>
        <w:snapToGrid/>
        <w:spacing w:before="60" w:line="288" w:lineRule="auto"/>
        <w:textAlignment w:val="auto"/>
      </w:pPr>
      <w:bookmarkStart w:id="38" w:name="_Toc11248"/>
      <w:r>
        <w:t>Hình 2.9: Sơ đồ Use Case con - Thiết bị</w:t>
      </w:r>
      <w:bookmarkEnd w:id="38"/>
    </w:p>
    <w:p w14:paraId="5DF7494B">
      <w:pPr>
        <w:pageBreakBefore w:val="0"/>
        <w:widowControl/>
        <w:numPr>
          <w:ilvl w:val="0"/>
          <w:numId w:val="38"/>
        </w:numPr>
        <w:kinsoku/>
        <w:wordWrap/>
        <w:overflowPunct/>
        <w:topLinePunct w:val="0"/>
        <w:autoSpaceDE/>
        <w:autoSpaceDN/>
        <w:bidi w:val="0"/>
        <w:adjustRightInd/>
        <w:snapToGrid/>
        <w:spacing w:before="60" w:line="288" w:lineRule="auto"/>
        <w:jc w:val="both"/>
        <w:textAlignment w:val="auto"/>
      </w:pPr>
      <w:r>
        <w:rPr>
          <w:b/>
        </w:rPr>
        <w:t>Bảng kịch bản Use Case Xem trạng thái máy real-time</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58"/>
        <w:gridCol w:w="7412"/>
      </w:tblGrid>
      <w:tr w14:paraId="3FF357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74BA038">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30E913E1">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498833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7EDD392">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10395AD3">
            <w:pPr>
              <w:pageBreakBefore w:val="0"/>
              <w:widowControl/>
              <w:kinsoku/>
              <w:wordWrap/>
              <w:overflowPunct/>
              <w:topLinePunct w:val="0"/>
              <w:autoSpaceDE/>
              <w:autoSpaceDN/>
              <w:bidi w:val="0"/>
              <w:adjustRightInd/>
              <w:snapToGrid/>
              <w:spacing w:before="60" w:line="288" w:lineRule="auto"/>
              <w:jc w:val="both"/>
              <w:textAlignment w:val="auto"/>
            </w:pPr>
            <w:r>
              <w:t>Xem trạng thái máy real-time</w:t>
            </w:r>
          </w:p>
        </w:tc>
      </w:tr>
      <w:tr w14:paraId="3E99F2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FD7B85D">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2A1BCD22">
            <w:pPr>
              <w:pageBreakBefore w:val="0"/>
              <w:widowControl/>
              <w:kinsoku/>
              <w:wordWrap/>
              <w:overflowPunct/>
              <w:topLinePunct w:val="0"/>
              <w:autoSpaceDE/>
              <w:autoSpaceDN/>
              <w:bidi w:val="0"/>
              <w:adjustRightInd/>
              <w:snapToGrid/>
              <w:spacing w:before="60" w:line="288" w:lineRule="auto"/>
              <w:jc w:val="both"/>
              <w:textAlignment w:val="auto"/>
            </w:pPr>
            <w:r>
              <w:t>Nhân viên vận hành, Quản trị viên</w:t>
            </w:r>
          </w:p>
        </w:tc>
      </w:tr>
      <w:tr w14:paraId="2F3A0C0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5F19448">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77FC1EE7">
            <w:pPr>
              <w:pageBreakBefore w:val="0"/>
              <w:widowControl/>
              <w:kinsoku/>
              <w:wordWrap/>
              <w:overflowPunct/>
              <w:topLinePunct w:val="0"/>
              <w:autoSpaceDE/>
              <w:autoSpaceDN/>
              <w:bidi w:val="0"/>
              <w:adjustRightInd/>
              <w:snapToGrid/>
              <w:spacing w:before="60" w:line="288" w:lineRule="auto"/>
              <w:jc w:val="both"/>
              <w:textAlignment w:val="auto"/>
            </w:pPr>
            <w:r>
              <w:t xml:space="preserve">Thiết bị đã được cấu hình trong bảng </w:t>
            </w:r>
          </w:p>
          <w:p w14:paraId="3DD839B7">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equipments</w:t>
            </w:r>
          </w:p>
        </w:tc>
      </w:tr>
      <w:tr w14:paraId="41D87E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73E7EEC">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3EADFD35">
            <w:pPr>
              <w:pageBreakBefore w:val="0"/>
              <w:widowControl/>
              <w:kinsoku/>
              <w:wordWrap/>
              <w:overflowPunct/>
              <w:topLinePunct w:val="0"/>
              <w:autoSpaceDE/>
              <w:autoSpaceDN/>
              <w:bidi w:val="0"/>
              <w:adjustRightInd/>
              <w:snapToGrid/>
              <w:spacing w:before="60" w:line="288" w:lineRule="auto"/>
              <w:jc w:val="both"/>
              <w:textAlignment w:val="auto"/>
            </w:pPr>
            <w:r>
              <w:t>Hiển thị chính xác trạng thái hiện thời của từng máy</w:t>
            </w:r>
          </w:p>
        </w:tc>
      </w:tr>
      <w:tr w14:paraId="56B194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42E22BC">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5A8DA248">
            <w:pPr>
              <w:pageBreakBefore w:val="0"/>
              <w:widowControl/>
              <w:kinsoku/>
              <w:wordWrap/>
              <w:overflowPunct/>
              <w:topLinePunct w:val="0"/>
              <w:autoSpaceDE/>
              <w:autoSpaceDN/>
              <w:bidi w:val="0"/>
              <w:adjustRightInd/>
              <w:snapToGrid/>
              <w:spacing w:before="60" w:line="288" w:lineRule="auto"/>
              <w:jc w:val="both"/>
              <w:textAlignment w:val="auto"/>
            </w:pPr>
            <w:r>
              <w:t>1. Người dùng truy cập phân hệ Giám sát Thiết bị (</w:t>
            </w:r>
            <w:r>
              <w:rPr>
                <w:highlight w:val="lightGray"/>
              </w:rPr>
              <w:t>/equipment</w:t>
            </w:r>
            <w:r>
              <w:t>).</w:t>
            </w:r>
          </w:p>
          <w:p w14:paraId="7BFAFAEC">
            <w:pPr>
              <w:pageBreakBefore w:val="0"/>
              <w:widowControl/>
              <w:kinsoku/>
              <w:wordWrap/>
              <w:overflowPunct/>
              <w:topLinePunct w:val="0"/>
              <w:autoSpaceDE/>
              <w:autoSpaceDN/>
              <w:bidi w:val="0"/>
              <w:adjustRightInd/>
              <w:snapToGrid/>
              <w:spacing w:before="60" w:line="288" w:lineRule="auto"/>
              <w:jc w:val="both"/>
              <w:textAlignment w:val="auto"/>
            </w:pPr>
            <w:r>
              <w:t xml:space="preserve">2. Frontend gửi yêu cầu lấy danh sách thiết bị kèm các tham số đếm ngược thời gian chạy qua GET </w:t>
            </w:r>
            <w:r>
              <w:rPr>
                <w:highlight w:val="lightGray"/>
              </w:rPr>
              <w:t>/api/equipments</w:t>
            </w:r>
          </w:p>
          <w:p w14:paraId="243C453B">
            <w:pPr>
              <w:pageBreakBefore w:val="0"/>
              <w:widowControl/>
              <w:kinsoku/>
              <w:wordWrap/>
              <w:overflowPunct/>
              <w:topLinePunct w:val="0"/>
              <w:autoSpaceDE/>
              <w:autoSpaceDN/>
              <w:bidi w:val="0"/>
              <w:adjustRightInd/>
              <w:snapToGrid/>
              <w:spacing w:before="60" w:line="288" w:lineRule="auto"/>
              <w:jc w:val="both"/>
              <w:textAlignment w:val="auto"/>
            </w:pPr>
            <w:r>
              <w:t xml:space="preserve">3. Backend truy xuất dữ liệu từ bảng </w:t>
            </w:r>
            <w:r>
              <w:rPr>
                <w:highlight w:val="lightGray"/>
              </w:rPr>
              <w:t>equipments</w:t>
            </w:r>
            <w:r>
              <w:t xml:space="preserve"> và </w:t>
            </w:r>
            <w:r>
              <w:rPr>
                <w:highlight w:val="lightGray"/>
              </w:rPr>
              <w:t>laundry_baskets</w:t>
            </w:r>
            <w:r>
              <w:t xml:space="preserve"> đang gán trực tiếp vào máy.</w:t>
            </w:r>
          </w:p>
          <w:p w14:paraId="36DAA9F5">
            <w:pPr>
              <w:pageBreakBefore w:val="0"/>
              <w:widowControl/>
              <w:kinsoku/>
              <w:wordWrap/>
              <w:overflowPunct/>
              <w:topLinePunct w:val="0"/>
              <w:autoSpaceDE/>
              <w:autoSpaceDN/>
              <w:bidi w:val="0"/>
              <w:adjustRightInd/>
              <w:snapToGrid/>
              <w:spacing w:before="60" w:line="288" w:lineRule="auto"/>
              <w:jc w:val="both"/>
              <w:textAlignment w:val="auto"/>
            </w:pPr>
            <w:r>
              <w:t>4. Trả về danh sách máy kèm thông tin chi tiết (loại máy, công suất, trạng thái: IDLE, RUNNING, MAINTENANCE, thời gian bắt đầu chạy và thời gian dự kiến xong).</w:t>
            </w:r>
          </w:p>
          <w:p w14:paraId="29387C01">
            <w:pPr>
              <w:pageBreakBefore w:val="0"/>
              <w:widowControl/>
              <w:kinsoku/>
              <w:wordWrap/>
              <w:overflowPunct/>
              <w:topLinePunct w:val="0"/>
              <w:autoSpaceDE/>
              <w:autoSpaceDN/>
              <w:bidi w:val="0"/>
              <w:adjustRightInd/>
              <w:snapToGrid/>
              <w:spacing w:before="60" w:line="288" w:lineRule="auto"/>
              <w:jc w:val="both"/>
              <w:textAlignment w:val="auto"/>
            </w:pPr>
            <w:r>
              <w:t>5. Frontend hiển thị dưới dạng lưới (Grid) với các màu sắc trực quan (Xanh: Rảnh, Cam: Đang chạy, Đỏ: Bảo trì).</w:t>
            </w:r>
          </w:p>
        </w:tc>
      </w:tr>
    </w:tbl>
    <w:p w14:paraId="282ED5CD">
      <w:pPr>
        <w:pageBreakBefore w:val="0"/>
        <w:widowControl/>
        <w:kinsoku/>
        <w:wordWrap/>
        <w:overflowPunct/>
        <w:topLinePunct w:val="0"/>
        <w:autoSpaceDE/>
        <w:autoSpaceDN/>
        <w:bidi w:val="0"/>
        <w:adjustRightInd/>
        <w:snapToGrid/>
        <w:spacing w:before="60" w:line="288" w:lineRule="auto"/>
        <w:jc w:val="both"/>
        <w:textAlignment w:val="auto"/>
      </w:pPr>
    </w:p>
    <w:p w14:paraId="597C1161">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2502535"/>
            <wp:effectExtent l="0" t="0" r="0" b="0"/>
            <wp:docPr id="10" name="image-xLdgaN0OWCh4jjbixJoP5.png"/>
            <wp:cNvGraphicFramePr/>
            <a:graphic xmlns:a="http://schemas.openxmlformats.org/drawingml/2006/main">
              <a:graphicData uri="http://schemas.openxmlformats.org/drawingml/2006/picture">
                <pic:pic xmlns:pic="http://schemas.openxmlformats.org/drawingml/2006/picture">
                  <pic:nvPicPr>
                    <pic:cNvPr id="10" name="image-xLdgaN0OWCh4jjbixJoP5.png"/>
                    <pic:cNvPicPr/>
                  </pic:nvPicPr>
                  <pic:blipFill>
                    <a:blip r:embed="rId14" cstate="print"/>
                    <a:srcRect/>
                    <a:stretch>
                      <a:fillRect/>
                    </a:stretch>
                  </pic:blipFill>
                  <pic:spPr>
                    <a:xfrm>
                      <a:off x="0" y="0"/>
                      <a:ext cx="6151880" cy="2503125"/>
                    </a:xfrm>
                    <a:prstGeom prst="rect">
                      <a:avLst/>
                    </a:prstGeom>
                  </pic:spPr>
                </pic:pic>
              </a:graphicData>
            </a:graphic>
          </wp:inline>
        </w:drawing>
      </w:r>
    </w:p>
    <w:p w14:paraId="40FC82E8">
      <w:pPr>
        <w:pStyle w:val="15"/>
        <w:pageBreakBefore w:val="0"/>
        <w:kinsoku/>
        <w:wordWrap/>
        <w:overflowPunct/>
        <w:topLinePunct w:val="0"/>
        <w:autoSpaceDE/>
        <w:autoSpaceDN/>
        <w:bidi w:val="0"/>
        <w:adjustRightInd/>
        <w:snapToGrid/>
        <w:spacing w:before="60" w:line="288" w:lineRule="auto"/>
        <w:textAlignment w:val="auto"/>
      </w:pPr>
      <w:bookmarkStart w:id="39" w:name="_Toc20687"/>
      <w:r>
        <w:t>Hình 2.10: Biểu đồ tuần tự - Xem trạng thái máy real-time</w:t>
      </w:r>
      <w:bookmarkEnd w:id="39"/>
    </w:p>
    <w:p w14:paraId="1EDBE065">
      <w:pPr>
        <w:pStyle w:val="4"/>
        <w:pageBreakBefore w:val="0"/>
        <w:widowControl/>
        <w:kinsoku/>
        <w:wordWrap/>
        <w:overflowPunct/>
        <w:topLinePunct w:val="0"/>
        <w:autoSpaceDE/>
        <w:autoSpaceDN/>
        <w:bidi w:val="0"/>
        <w:adjustRightInd/>
        <w:snapToGrid/>
        <w:spacing w:before="60" w:line="288" w:lineRule="auto"/>
        <w:jc w:val="both"/>
        <w:textAlignment w:val="auto"/>
      </w:pPr>
      <w:bookmarkStart w:id="40" w:name="_Toc9182"/>
      <w:r>
        <w:t>2.2.5. Use Case 5: Tiếp nhận Đơn hàng &amp; Tính giá tự động (Order Intake)</w:t>
      </w:r>
      <w:bookmarkEnd w:id="40"/>
    </w:p>
    <w:p w14:paraId="13E6E678">
      <w:pPr>
        <w:pageBreakBefore w:val="0"/>
        <w:widowControl/>
        <w:numPr>
          <w:ilvl w:val="0"/>
          <w:numId w:val="39"/>
        </w:numPr>
        <w:kinsoku/>
        <w:wordWrap/>
        <w:overflowPunct/>
        <w:topLinePunct w:val="0"/>
        <w:autoSpaceDE/>
        <w:autoSpaceDN/>
        <w:bidi w:val="0"/>
        <w:adjustRightInd/>
        <w:snapToGrid/>
        <w:spacing w:before="60" w:line="288" w:lineRule="auto"/>
        <w:jc w:val="both"/>
        <w:textAlignment w:val="auto"/>
      </w:pPr>
      <w:r>
        <w:rPr>
          <w:b/>
        </w:rPr>
        <w:t>Mô tả</w:t>
      </w:r>
      <w:r>
        <w:t>: Nhân viên tiếp nhận quần áo bẩn từ khách hàng, cân trọng lượng, chọn loại dịch vụ, hệ thống tự động áp giá, tính tổng tiền, sinh mã vạch đơn hàng và sinh hóa đơn in nhiệt bằng OpenPDF.</w:t>
      </w:r>
    </w:p>
    <w:p w14:paraId="57692C41">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791075" cy="3114675"/>
            <wp:effectExtent l="0" t="0" r="0" b="0"/>
            <wp:docPr id="11" name="image-8cYdPsjBknpdNbteT-Upi.png"/>
            <wp:cNvGraphicFramePr/>
            <a:graphic xmlns:a="http://schemas.openxmlformats.org/drawingml/2006/main">
              <a:graphicData uri="http://schemas.openxmlformats.org/drawingml/2006/picture">
                <pic:pic xmlns:pic="http://schemas.openxmlformats.org/drawingml/2006/picture">
                  <pic:nvPicPr>
                    <pic:cNvPr id="11" name="image-8cYdPsjBknpdNbteT-Upi.png"/>
                    <pic:cNvPicPr/>
                  </pic:nvPicPr>
                  <pic:blipFill>
                    <a:blip r:embed="rId15" cstate="print"/>
                    <a:srcRect/>
                    <a:stretch>
                      <a:fillRect/>
                    </a:stretch>
                  </pic:blipFill>
                  <pic:spPr>
                    <a:xfrm>
                      <a:off x="0" y="0"/>
                      <a:ext cx="4791075" cy="3114675"/>
                    </a:xfrm>
                    <a:prstGeom prst="rect">
                      <a:avLst/>
                    </a:prstGeom>
                  </pic:spPr>
                </pic:pic>
              </a:graphicData>
            </a:graphic>
          </wp:inline>
        </w:drawing>
      </w:r>
    </w:p>
    <w:p w14:paraId="53137343">
      <w:pPr>
        <w:pStyle w:val="15"/>
        <w:pageBreakBefore w:val="0"/>
        <w:kinsoku/>
        <w:wordWrap/>
        <w:overflowPunct/>
        <w:topLinePunct w:val="0"/>
        <w:autoSpaceDE/>
        <w:autoSpaceDN/>
        <w:bidi w:val="0"/>
        <w:adjustRightInd/>
        <w:snapToGrid/>
        <w:spacing w:before="60" w:line="288" w:lineRule="auto"/>
        <w:textAlignment w:val="auto"/>
      </w:pPr>
      <w:bookmarkStart w:id="41" w:name="_Toc25871"/>
      <w:r>
        <w:t>Hình 2.11: Sơ đồ Use Case con - Tiếp nhận đơn hàng</w:t>
      </w:r>
      <w:bookmarkEnd w:id="41"/>
    </w:p>
    <w:p w14:paraId="7293DE02">
      <w:pPr>
        <w:pageBreakBefore w:val="0"/>
        <w:widowControl/>
        <w:numPr>
          <w:ilvl w:val="0"/>
          <w:numId w:val="40"/>
        </w:numPr>
        <w:kinsoku/>
        <w:wordWrap/>
        <w:overflowPunct/>
        <w:topLinePunct w:val="0"/>
        <w:autoSpaceDE/>
        <w:autoSpaceDN/>
        <w:bidi w:val="0"/>
        <w:adjustRightInd/>
        <w:snapToGrid/>
        <w:spacing w:before="60" w:line="288" w:lineRule="auto"/>
        <w:jc w:val="both"/>
        <w:textAlignment w:val="auto"/>
      </w:pPr>
      <w:r>
        <w:rPr>
          <w:b/>
        </w:rPr>
        <w:t>Bảng kịch bản Use Case Tiếp nhận Đơn hàng &amp; Tính giá tự động</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19"/>
        <w:gridCol w:w="7451"/>
      </w:tblGrid>
      <w:tr w14:paraId="6B9C02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0BCEFE">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1F29D0A7">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43740B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283A98C">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42E9214D">
            <w:pPr>
              <w:pageBreakBefore w:val="0"/>
              <w:widowControl/>
              <w:kinsoku/>
              <w:wordWrap/>
              <w:overflowPunct/>
              <w:topLinePunct w:val="0"/>
              <w:autoSpaceDE/>
              <w:autoSpaceDN/>
              <w:bidi w:val="0"/>
              <w:adjustRightInd/>
              <w:snapToGrid/>
              <w:spacing w:before="60" w:line="288" w:lineRule="auto"/>
              <w:jc w:val="both"/>
              <w:textAlignment w:val="auto"/>
            </w:pPr>
            <w:r>
              <w:t>Tiếp nhận Đơn hàng &amp; Tính giá tự động</w:t>
            </w:r>
          </w:p>
        </w:tc>
      </w:tr>
      <w:tr w14:paraId="100556F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951704C">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433025C8">
            <w:pPr>
              <w:pageBreakBefore w:val="0"/>
              <w:widowControl/>
              <w:kinsoku/>
              <w:wordWrap/>
              <w:overflowPunct/>
              <w:topLinePunct w:val="0"/>
              <w:autoSpaceDE/>
              <w:autoSpaceDN/>
              <w:bidi w:val="0"/>
              <w:adjustRightInd/>
              <w:snapToGrid/>
              <w:spacing w:before="60" w:line="288" w:lineRule="auto"/>
              <w:jc w:val="both"/>
              <w:textAlignment w:val="auto"/>
            </w:pPr>
            <w:r>
              <w:t>Nhân viên vận hành (Operator)</w:t>
            </w:r>
          </w:p>
        </w:tc>
      </w:tr>
      <w:tr w14:paraId="50B74D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52F497">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52EB1352">
            <w:pPr>
              <w:pageBreakBefore w:val="0"/>
              <w:widowControl/>
              <w:kinsoku/>
              <w:wordWrap/>
              <w:overflowPunct/>
              <w:topLinePunct w:val="0"/>
              <w:autoSpaceDE/>
              <w:autoSpaceDN/>
              <w:bidi w:val="0"/>
              <w:adjustRightInd/>
              <w:snapToGrid/>
              <w:spacing w:before="60" w:line="288" w:lineRule="auto"/>
              <w:jc w:val="both"/>
              <w:textAlignment w:val="auto"/>
            </w:pPr>
            <w:r>
              <w:t>Các dịch vụ (Services) đã được thiết lập sẵn trong danh mục</w:t>
            </w:r>
          </w:p>
        </w:tc>
      </w:tr>
      <w:tr w14:paraId="266B481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303D237">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6389BB7F">
            <w:pPr>
              <w:pageBreakBefore w:val="0"/>
              <w:widowControl/>
              <w:kinsoku/>
              <w:wordWrap/>
              <w:overflowPunct/>
              <w:topLinePunct w:val="0"/>
              <w:autoSpaceDE/>
              <w:autoSpaceDN/>
              <w:bidi w:val="0"/>
              <w:adjustRightInd/>
              <w:snapToGrid/>
              <w:spacing w:before="60" w:line="288" w:lineRule="auto"/>
              <w:jc w:val="both"/>
              <w:textAlignment w:val="auto"/>
            </w:pPr>
            <w:r>
              <w:t xml:space="preserve">Đơn hàng mới được tạo ở trạng thái </w:t>
            </w:r>
            <w:r>
              <w:rPr>
                <w:highlight w:val="lightGray"/>
              </w:rPr>
              <w:t>RECEIVED</w:t>
            </w:r>
            <w:r>
              <w:t>, mã đơn hàng duy nhất được sinh ra, trả về file PDF hóa đơn</w:t>
            </w:r>
          </w:p>
        </w:tc>
      </w:tr>
      <w:tr w14:paraId="58E3ED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F643578">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7837252C">
            <w:pPr>
              <w:pageBreakBefore w:val="0"/>
              <w:widowControl/>
              <w:kinsoku/>
              <w:wordWrap/>
              <w:overflowPunct/>
              <w:topLinePunct w:val="0"/>
              <w:autoSpaceDE/>
              <w:autoSpaceDN/>
              <w:bidi w:val="0"/>
              <w:adjustRightInd/>
              <w:snapToGrid/>
              <w:spacing w:before="60" w:line="288" w:lineRule="auto"/>
              <w:jc w:val="both"/>
              <w:textAlignment w:val="auto"/>
            </w:pPr>
            <w:r>
              <w:t>1. Nhân viên truy cập trang Tiếp nhận đơn hàng.</w:t>
            </w:r>
          </w:p>
          <w:p w14:paraId="1131503A">
            <w:pPr>
              <w:pageBreakBefore w:val="0"/>
              <w:widowControl/>
              <w:kinsoku/>
              <w:wordWrap/>
              <w:overflowPunct/>
              <w:topLinePunct w:val="0"/>
              <w:autoSpaceDE/>
              <w:autoSpaceDN/>
              <w:bidi w:val="0"/>
              <w:adjustRightInd/>
              <w:snapToGrid/>
              <w:spacing w:before="60" w:line="288" w:lineRule="auto"/>
              <w:jc w:val="both"/>
              <w:textAlignment w:val="auto"/>
            </w:pPr>
            <w:r>
              <w:t>2. Nhập thông tin khách hàng (Tên, Số điện thoại. Nếu khách quen, chọn nhanh từ danh sách khách hàng).</w:t>
            </w:r>
          </w:p>
          <w:p w14:paraId="65E5A95C">
            <w:pPr>
              <w:pageBreakBefore w:val="0"/>
              <w:widowControl/>
              <w:kinsoku/>
              <w:wordWrap/>
              <w:overflowPunct/>
              <w:topLinePunct w:val="0"/>
              <w:autoSpaceDE/>
              <w:autoSpaceDN/>
              <w:bidi w:val="0"/>
              <w:adjustRightInd/>
              <w:snapToGrid/>
              <w:spacing w:before="60" w:line="288" w:lineRule="auto"/>
              <w:jc w:val="both"/>
              <w:textAlignment w:val="auto"/>
            </w:pPr>
            <w:r>
              <w:t>3. Thêm các dòng dịch vụ (chọn Dịch vụ giặt/sấy, nhập cân nặng hoặc số lượng món).</w:t>
            </w:r>
          </w:p>
          <w:p w14:paraId="334921E2">
            <w:pPr>
              <w:pageBreakBefore w:val="0"/>
              <w:widowControl/>
              <w:kinsoku/>
              <w:wordWrap/>
              <w:overflowPunct/>
              <w:topLinePunct w:val="0"/>
              <w:autoSpaceDE/>
              <w:autoSpaceDN/>
              <w:bidi w:val="0"/>
              <w:adjustRightInd/>
              <w:snapToGrid/>
              <w:spacing w:before="60" w:line="288" w:lineRule="auto"/>
              <w:jc w:val="both"/>
              <w:textAlignment w:val="auto"/>
            </w:pPr>
            <w:r>
              <w:t>4. Hệ thống tự động tính thành tiền cho từng dòng và tính tổng tiền đơn hàng.</w:t>
            </w:r>
          </w:p>
          <w:p w14:paraId="2C37D529">
            <w:pPr>
              <w:pageBreakBefore w:val="0"/>
              <w:widowControl/>
              <w:kinsoku/>
              <w:wordWrap/>
              <w:overflowPunct/>
              <w:topLinePunct w:val="0"/>
              <w:autoSpaceDE/>
              <w:autoSpaceDN/>
              <w:bidi w:val="0"/>
              <w:adjustRightInd/>
              <w:snapToGrid/>
              <w:spacing w:before="60" w:line="288" w:lineRule="auto"/>
              <w:jc w:val="both"/>
              <w:textAlignment w:val="auto"/>
            </w:pPr>
            <w:r>
              <w:t>5. Nhân viên nhập ghi chú và chọn hình thức giao trả đồ (PICKUP tại quầy hoặc gửi SHIPPER).</w:t>
            </w:r>
          </w:p>
          <w:p w14:paraId="50BE2985">
            <w:pPr>
              <w:pageBreakBefore w:val="0"/>
              <w:widowControl/>
              <w:kinsoku/>
              <w:wordWrap/>
              <w:overflowPunct/>
              <w:topLinePunct w:val="0"/>
              <w:autoSpaceDE/>
              <w:autoSpaceDN/>
              <w:bidi w:val="0"/>
              <w:adjustRightInd/>
              <w:snapToGrid/>
              <w:spacing w:before="60" w:line="288" w:lineRule="auto"/>
              <w:jc w:val="both"/>
              <w:textAlignment w:val="auto"/>
            </w:pPr>
            <w:r>
              <w:t>6. Nhấn nút "Tạo đơn hàng".</w:t>
            </w:r>
          </w:p>
          <w:p w14:paraId="01ADBCC5">
            <w:pPr>
              <w:pageBreakBefore w:val="0"/>
              <w:widowControl/>
              <w:kinsoku/>
              <w:wordWrap/>
              <w:overflowPunct/>
              <w:topLinePunct w:val="0"/>
              <w:autoSpaceDE/>
              <w:autoSpaceDN/>
              <w:bidi w:val="0"/>
              <w:adjustRightInd/>
              <w:snapToGrid/>
              <w:spacing w:before="60" w:line="288" w:lineRule="auto"/>
              <w:jc w:val="both"/>
              <w:textAlignment w:val="auto"/>
            </w:pPr>
            <w:r>
              <w:t xml:space="preserve">7. Frontend gửi yêu cầu POST đến API </w:t>
            </w:r>
            <w:r>
              <w:rPr>
                <w:highlight w:val="lightGray"/>
              </w:rPr>
              <w:t>/api/orders</w:t>
            </w:r>
            <w:r>
              <w:t xml:space="preserve"> với cấu trúc </w:t>
            </w:r>
            <w:r>
              <w:rPr>
                <w:highlight w:val="lightGray"/>
              </w:rPr>
              <w:t>OrderCreateRequest</w:t>
            </w:r>
          </w:p>
          <w:p w14:paraId="2734935C">
            <w:pPr>
              <w:pageBreakBefore w:val="0"/>
              <w:widowControl/>
              <w:kinsoku/>
              <w:wordWrap/>
              <w:overflowPunct/>
              <w:topLinePunct w:val="0"/>
              <w:autoSpaceDE/>
              <w:autoSpaceDN/>
              <w:bidi w:val="0"/>
              <w:adjustRightInd/>
              <w:snapToGrid/>
              <w:spacing w:before="60" w:line="288" w:lineRule="auto"/>
              <w:jc w:val="both"/>
              <w:textAlignment w:val="auto"/>
            </w:pPr>
            <w:r>
              <w:t xml:space="preserve">8. Backend sinh mã đơn hàng (ví dụ: HD260726001), tạo bản ghi </w:t>
            </w:r>
            <w:r>
              <w:rPr>
                <w:highlight w:val="lightGray"/>
              </w:rPr>
              <w:t>orders</w:t>
            </w:r>
            <w:r>
              <w:t xml:space="preserve"> và </w:t>
            </w:r>
            <w:r>
              <w:rPr>
                <w:highlight w:val="lightGray"/>
              </w:rPr>
              <w:t>order_items</w:t>
            </w:r>
            <w:r>
              <w:t xml:space="preserve"> tương ứng với trạng thái mặc định </w:t>
            </w:r>
            <w:r>
              <w:rPr>
                <w:highlight w:val="lightGray"/>
              </w:rPr>
              <w:t>RECEIVED</w:t>
            </w:r>
            <w:r>
              <w:t>. Ghi nhận log trạng thái ban đầu.</w:t>
            </w:r>
          </w:p>
          <w:p w14:paraId="243F158D">
            <w:pPr>
              <w:pageBreakBefore w:val="0"/>
              <w:widowControl/>
              <w:kinsoku/>
              <w:wordWrap/>
              <w:overflowPunct/>
              <w:topLinePunct w:val="0"/>
              <w:autoSpaceDE/>
              <w:autoSpaceDN/>
              <w:bidi w:val="0"/>
              <w:adjustRightInd/>
              <w:snapToGrid/>
              <w:spacing w:before="60" w:line="288" w:lineRule="auto"/>
              <w:jc w:val="both"/>
              <w:textAlignment w:val="auto"/>
            </w:pPr>
            <w:r>
              <w:t>9. Backend trả về thông tin đơn hàng thành công.</w:t>
            </w:r>
          </w:p>
          <w:p w14:paraId="70FF34DD">
            <w:pPr>
              <w:pageBreakBefore w:val="0"/>
              <w:widowControl/>
              <w:kinsoku/>
              <w:wordWrap/>
              <w:overflowPunct/>
              <w:topLinePunct w:val="0"/>
              <w:autoSpaceDE/>
              <w:autoSpaceDN/>
              <w:bidi w:val="0"/>
              <w:adjustRightInd/>
              <w:snapToGrid/>
              <w:spacing w:before="60" w:line="288" w:lineRule="auto"/>
              <w:jc w:val="both"/>
              <w:textAlignment w:val="auto"/>
            </w:pPr>
            <w:r>
              <w:t xml:space="preserve">10. Frontend tự động gọi API in hóa đơn </w:t>
            </w:r>
            <w:r>
              <w:rPr>
                <w:highlight w:val="lightGray"/>
              </w:rPr>
              <w:t>/api/orders/{id}/receipt</w:t>
            </w:r>
            <w:r>
              <w:t xml:space="preserve"> dạng PDF dòng byte để nhân viên in biên nhận cho khách.</w:t>
            </w:r>
          </w:p>
        </w:tc>
      </w:tr>
      <w:tr w14:paraId="12B7A1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A86D1F8">
            <w:pPr>
              <w:pageBreakBefore w:val="0"/>
              <w:widowControl/>
              <w:kinsoku/>
              <w:wordWrap/>
              <w:overflowPunct/>
              <w:topLinePunct w:val="0"/>
              <w:autoSpaceDE/>
              <w:autoSpaceDN/>
              <w:bidi w:val="0"/>
              <w:adjustRightInd/>
              <w:snapToGrid/>
              <w:spacing w:before="60" w:line="288" w:lineRule="auto"/>
              <w:jc w:val="both"/>
              <w:textAlignment w:val="auto"/>
            </w:pPr>
            <w:r>
              <w:rPr>
                <w:b/>
              </w:rPr>
              <w:t>Luồng ngoại lệ</w:t>
            </w:r>
          </w:p>
        </w:tc>
        <w:tc>
          <w:tcPr>
            <w:tcBorders>
              <w:top w:val="single" w:color="000000" w:sz="0" w:space="0"/>
              <w:left w:val="single" w:color="000000" w:sz="0" w:space="0"/>
              <w:bottom w:val="single" w:color="000000" w:sz="0" w:space="0"/>
              <w:right w:val="single" w:color="000000" w:sz="0" w:space="0"/>
            </w:tcBorders>
          </w:tcPr>
          <w:p w14:paraId="0227A121">
            <w:pPr>
              <w:pageBreakBefore w:val="0"/>
              <w:widowControl/>
              <w:kinsoku/>
              <w:wordWrap/>
              <w:overflowPunct/>
              <w:topLinePunct w:val="0"/>
              <w:autoSpaceDE/>
              <w:autoSpaceDN/>
              <w:bidi w:val="0"/>
              <w:adjustRightInd/>
              <w:snapToGrid/>
              <w:spacing w:before="60" w:line="288" w:lineRule="auto"/>
              <w:jc w:val="both"/>
              <w:textAlignment w:val="auto"/>
            </w:pPr>
            <w:r>
              <w:t>- Nhập dữ liệu thiếu: Ví dụ cân nặng bằng 0 hoặc số lượng âm, Backend validate trả về lỗi 400 Bad Request kèm mô tả chi tiết trường dữ liệu lỗi, không ghi nhận đơn hàng.</w:t>
            </w:r>
          </w:p>
        </w:tc>
      </w:tr>
    </w:tbl>
    <w:p w14:paraId="68C4B87A">
      <w:pPr>
        <w:pageBreakBefore w:val="0"/>
        <w:widowControl/>
        <w:kinsoku/>
        <w:wordWrap/>
        <w:overflowPunct/>
        <w:topLinePunct w:val="0"/>
        <w:autoSpaceDE/>
        <w:autoSpaceDN/>
        <w:bidi w:val="0"/>
        <w:adjustRightInd/>
        <w:snapToGrid/>
        <w:spacing w:before="60" w:line="288" w:lineRule="auto"/>
        <w:jc w:val="both"/>
        <w:textAlignment w:val="auto"/>
      </w:pPr>
    </w:p>
    <w:p w14:paraId="3E80235B">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2660015"/>
            <wp:effectExtent l="0" t="0" r="0" b="0"/>
            <wp:docPr id="12" name="image-IHtco-2xekTq_JRalU1gH.png"/>
            <wp:cNvGraphicFramePr/>
            <a:graphic xmlns:a="http://schemas.openxmlformats.org/drawingml/2006/main">
              <a:graphicData uri="http://schemas.openxmlformats.org/drawingml/2006/picture">
                <pic:pic xmlns:pic="http://schemas.openxmlformats.org/drawingml/2006/picture">
                  <pic:nvPicPr>
                    <pic:cNvPr id="12" name="image-IHtco-2xekTq_JRalU1gH.png"/>
                    <pic:cNvPicPr/>
                  </pic:nvPicPr>
                  <pic:blipFill>
                    <a:blip r:embed="rId16" cstate="print"/>
                    <a:srcRect/>
                    <a:stretch>
                      <a:fillRect/>
                    </a:stretch>
                  </pic:blipFill>
                  <pic:spPr>
                    <a:xfrm>
                      <a:off x="0" y="0"/>
                      <a:ext cx="6151880" cy="2660060"/>
                    </a:xfrm>
                    <a:prstGeom prst="rect">
                      <a:avLst/>
                    </a:prstGeom>
                  </pic:spPr>
                </pic:pic>
              </a:graphicData>
            </a:graphic>
          </wp:inline>
        </w:drawing>
      </w:r>
    </w:p>
    <w:p w14:paraId="78DAF5BF">
      <w:pPr>
        <w:pStyle w:val="15"/>
        <w:pageBreakBefore w:val="0"/>
        <w:kinsoku/>
        <w:wordWrap/>
        <w:overflowPunct/>
        <w:topLinePunct w:val="0"/>
        <w:autoSpaceDE/>
        <w:autoSpaceDN/>
        <w:bidi w:val="0"/>
        <w:adjustRightInd/>
        <w:snapToGrid/>
        <w:spacing w:before="60" w:line="288" w:lineRule="auto"/>
        <w:textAlignment w:val="auto"/>
      </w:pPr>
      <w:bookmarkStart w:id="42" w:name="_Toc28833"/>
      <w:r>
        <w:t>Hình 2.12: Biểu đồ tuần tự - Tiếp nhận đơn hàng &amp; in hóa đơn</w:t>
      </w:r>
      <w:bookmarkEnd w:id="42"/>
    </w:p>
    <w:p w14:paraId="30BBCB01">
      <w:pPr>
        <w:pStyle w:val="4"/>
        <w:pageBreakBefore w:val="0"/>
        <w:widowControl/>
        <w:kinsoku/>
        <w:wordWrap/>
        <w:overflowPunct/>
        <w:topLinePunct w:val="0"/>
        <w:autoSpaceDE/>
        <w:autoSpaceDN/>
        <w:bidi w:val="0"/>
        <w:adjustRightInd/>
        <w:snapToGrid/>
        <w:spacing w:before="60" w:line="288" w:lineRule="auto"/>
        <w:jc w:val="both"/>
        <w:textAlignment w:val="auto"/>
      </w:pPr>
      <w:bookmarkStart w:id="43" w:name="_Toc16617"/>
      <w:r>
        <w:t>2.2.6. Use Case 6: Điều phối &amp; Gán thiết bị (Dispatching)</w:t>
      </w:r>
      <w:bookmarkEnd w:id="43"/>
    </w:p>
    <w:p w14:paraId="0F8417C6">
      <w:pPr>
        <w:pageBreakBefore w:val="0"/>
        <w:widowControl/>
        <w:numPr>
          <w:ilvl w:val="0"/>
          <w:numId w:val="41"/>
        </w:numPr>
        <w:kinsoku/>
        <w:wordWrap/>
        <w:overflowPunct/>
        <w:topLinePunct w:val="0"/>
        <w:autoSpaceDE/>
        <w:autoSpaceDN/>
        <w:bidi w:val="0"/>
        <w:adjustRightInd/>
        <w:snapToGrid/>
        <w:spacing w:before="60" w:line="288" w:lineRule="auto"/>
        <w:jc w:val="both"/>
        <w:textAlignment w:val="auto"/>
      </w:pPr>
      <w:r>
        <w:rPr>
          <w:b/>
        </w:rPr>
        <w:t>Mô tả</w:t>
      </w:r>
      <w:r>
        <w:t>: Nhân viên vận hành lấy quần áo bẩn đã phân loại, bỏ vào giỏ đồ, quét mã giỏ đồ và chọn thiết bị (máy giặt/sấy) đang rảnh để gán giỏ đồ này vào máy hoạt động.</w:t>
      </w:r>
    </w:p>
    <w:p w14:paraId="69202F79">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791075" cy="2495550"/>
            <wp:effectExtent l="0" t="0" r="0" b="0"/>
            <wp:docPr id="13" name="image-L1zA0MvXQ3tdaUa2XtSKB.png"/>
            <wp:cNvGraphicFramePr/>
            <a:graphic xmlns:a="http://schemas.openxmlformats.org/drawingml/2006/main">
              <a:graphicData uri="http://schemas.openxmlformats.org/drawingml/2006/picture">
                <pic:pic xmlns:pic="http://schemas.openxmlformats.org/drawingml/2006/picture">
                  <pic:nvPicPr>
                    <pic:cNvPr id="13" name="image-L1zA0MvXQ3tdaUa2XtSKB.png"/>
                    <pic:cNvPicPr/>
                  </pic:nvPicPr>
                  <pic:blipFill>
                    <a:blip r:embed="rId17" cstate="print"/>
                    <a:srcRect/>
                    <a:stretch>
                      <a:fillRect/>
                    </a:stretch>
                  </pic:blipFill>
                  <pic:spPr>
                    <a:xfrm>
                      <a:off x="0" y="0"/>
                      <a:ext cx="4791075" cy="2495550"/>
                    </a:xfrm>
                    <a:prstGeom prst="rect">
                      <a:avLst/>
                    </a:prstGeom>
                  </pic:spPr>
                </pic:pic>
              </a:graphicData>
            </a:graphic>
          </wp:inline>
        </w:drawing>
      </w:r>
    </w:p>
    <w:p w14:paraId="69074F15">
      <w:pPr>
        <w:pStyle w:val="15"/>
        <w:pageBreakBefore w:val="0"/>
        <w:kinsoku/>
        <w:wordWrap/>
        <w:overflowPunct/>
        <w:topLinePunct w:val="0"/>
        <w:autoSpaceDE/>
        <w:autoSpaceDN/>
        <w:bidi w:val="0"/>
        <w:adjustRightInd/>
        <w:snapToGrid/>
        <w:spacing w:before="60" w:line="288" w:lineRule="auto"/>
        <w:textAlignment w:val="auto"/>
      </w:pPr>
      <w:bookmarkStart w:id="44" w:name="_Toc16935"/>
      <w:r>
        <w:t>Hình 2.13: Sơ đồ Use Case con - Điều phối thiết bị</w:t>
      </w:r>
      <w:bookmarkEnd w:id="44"/>
    </w:p>
    <w:p w14:paraId="3AC795FE">
      <w:pPr>
        <w:pageBreakBefore w:val="0"/>
        <w:widowControl/>
        <w:numPr>
          <w:ilvl w:val="0"/>
          <w:numId w:val="42"/>
        </w:numPr>
        <w:kinsoku/>
        <w:wordWrap/>
        <w:overflowPunct/>
        <w:topLinePunct w:val="0"/>
        <w:autoSpaceDE/>
        <w:autoSpaceDN/>
        <w:bidi w:val="0"/>
        <w:adjustRightInd/>
        <w:snapToGrid/>
        <w:spacing w:before="60" w:line="288" w:lineRule="auto"/>
        <w:jc w:val="both"/>
        <w:textAlignment w:val="auto"/>
      </w:pPr>
      <w:r>
        <w:rPr>
          <w:b/>
        </w:rPr>
        <w:t>Bảng kịch bản Use Case Gán giỏ đồ vào thiết bị</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99"/>
        <w:gridCol w:w="7571"/>
      </w:tblGrid>
      <w:tr w14:paraId="14D3FD2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61D8AE0">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21D8FB92">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6E3BB87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64C0213">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473E8AF1">
            <w:pPr>
              <w:pageBreakBefore w:val="0"/>
              <w:widowControl/>
              <w:kinsoku/>
              <w:wordWrap/>
              <w:overflowPunct/>
              <w:topLinePunct w:val="0"/>
              <w:autoSpaceDE/>
              <w:autoSpaceDN/>
              <w:bidi w:val="0"/>
              <w:adjustRightInd/>
              <w:snapToGrid/>
              <w:spacing w:before="60" w:line="288" w:lineRule="auto"/>
              <w:jc w:val="both"/>
              <w:textAlignment w:val="auto"/>
            </w:pPr>
            <w:r>
              <w:t>Gán giỏ đồ vào thiết bị</w:t>
            </w:r>
          </w:p>
        </w:tc>
      </w:tr>
      <w:tr w14:paraId="7336FBE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B68D26E">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2AB7B023">
            <w:pPr>
              <w:pageBreakBefore w:val="0"/>
              <w:widowControl/>
              <w:kinsoku/>
              <w:wordWrap/>
              <w:overflowPunct/>
              <w:topLinePunct w:val="0"/>
              <w:autoSpaceDE/>
              <w:autoSpaceDN/>
              <w:bidi w:val="0"/>
              <w:adjustRightInd/>
              <w:snapToGrid/>
              <w:spacing w:before="60" w:line="288" w:lineRule="auto"/>
              <w:jc w:val="both"/>
              <w:textAlignment w:val="auto"/>
            </w:pPr>
            <w:r>
              <w:t>Nhân viên vận hành (Operator)</w:t>
            </w:r>
          </w:p>
        </w:tc>
      </w:tr>
      <w:tr w14:paraId="3225AB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8E0FB6E">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0B4E5841">
            <w:pPr>
              <w:pageBreakBefore w:val="0"/>
              <w:widowControl/>
              <w:kinsoku/>
              <w:wordWrap/>
              <w:overflowPunct/>
              <w:topLinePunct w:val="0"/>
              <w:autoSpaceDE/>
              <w:autoSpaceDN/>
              <w:bidi w:val="0"/>
              <w:adjustRightInd/>
              <w:snapToGrid/>
              <w:spacing w:before="60" w:line="288" w:lineRule="auto"/>
              <w:jc w:val="both"/>
              <w:textAlignment w:val="auto"/>
            </w:pPr>
            <w:r>
              <w:t xml:space="preserve">Đơn hàng đang ở trạng thái </w:t>
            </w:r>
            <w:r>
              <w:rPr>
                <w:highlight w:val="lightGray"/>
              </w:rPr>
              <w:t>RECEIVED</w:t>
            </w:r>
            <w:r>
              <w:t xml:space="preserve"> hoặc </w:t>
            </w:r>
            <w:r>
              <w:rPr>
                <w:highlight w:val="lightGray"/>
              </w:rPr>
              <w:t>SORTING</w:t>
            </w:r>
            <w:r>
              <w:t xml:space="preserve">, giỏ đồ ở trạng thái </w:t>
            </w:r>
            <w:r>
              <w:rPr>
                <w:highlight w:val="lightGray"/>
              </w:rPr>
              <w:t>IDLE</w:t>
            </w:r>
            <w:r>
              <w:t xml:space="preserve"> và máy giặt/sấy đang ở trạng thái </w:t>
            </w:r>
            <w:r>
              <w:rPr>
                <w:highlight w:val="lightGray"/>
              </w:rPr>
              <w:t>IDLE</w:t>
            </w:r>
            <w:r>
              <w:t xml:space="preserve"> (Rảnh)</w:t>
            </w:r>
          </w:p>
        </w:tc>
      </w:tr>
      <w:tr w14:paraId="353631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63ACC82">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03C2EBF2">
            <w:pPr>
              <w:pageBreakBefore w:val="0"/>
              <w:widowControl/>
              <w:kinsoku/>
              <w:wordWrap/>
              <w:overflowPunct/>
              <w:topLinePunct w:val="0"/>
              <w:autoSpaceDE/>
              <w:autoSpaceDN/>
              <w:bidi w:val="0"/>
              <w:adjustRightInd/>
              <w:snapToGrid/>
              <w:spacing w:before="60" w:line="288" w:lineRule="auto"/>
              <w:jc w:val="both"/>
              <w:textAlignment w:val="auto"/>
            </w:pPr>
            <w:r>
              <w:t xml:space="preserve">Giỏ đồ chuyển sang trạng thái </w:t>
            </w:r>
            <w:r>
              <w:rPr>
                <w:highlight w:val="lightGray"/>
              </w:rPr>
              <w:t>USING</w:t>
            </w:r>
            <w:r>
              <w:t xml:space="preserve">, thiết bị chuyển sang trạng thái </w:t>
            </w:r>
            <w:r>
              <w:rPr>
                <w:highlight w:val="lightGray"/>
              </w:rPr>
              <w:t>RUNNING</w:t>
            </w:r>
            <w:r>
              <w:t xml:space="preserve">, cập nhật trạng thái đơn hàng tương ứng sang </w:t>
            </w:r>
            <w:r>
              <w:rPr>
                <w:highlight w:val="lightGray"/>
              </w:rPr>
              <w:t>WASHING</w:t>
            </w:r>
            <w:r>
              <w:t xml:space="preserve"> hoặc </w:t>
            </w:r>
            <w:r>
              <w:rPr>
                <w:highlight w:val="lightGray"/>
              </w:rPr>
              <w:t>DRYING</w:t>
            </w:r>
          </w:p>
        </w:tc>
      </w:tr>
      <w:tr w14:paraId="6403A42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02A0725">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57C2CECD">
            <w:pPr>
              <w:pageBreakBefore w:val="0"/>
              <w:widowControl/>
              <w:kinsoku/>
              <w:wordWrap/>
              <w:overflowPunct/>
              <w:topLinePunct w:val="0"/>
              <w:autoSpaceDE/>
              <w:autoSpaceDN/>
              <w:bidi w:val="0"/>
              <w:adjustRightInd/>
              <w:snapToGrid/>
              <w:spacing w:before="60" w:line="288" w:lineRule="auto"/>
              <w:jc w:val="both"/>
              <w:textAlignment w:val="auto"/>
            </w:pPr>
            <w:r>
              <w:t>1. Nhân viên mở trang Danh sách đơn hàng/Điều phối.</w:t>
            </w:r>
          </w:p>
          <w:p w14:paraId="4E7DD53B">
            <w:pPr>
              <w:pageBreakBefore w:val="0"/>
              <w:widowControl/>
              <w:kinsoku/>
              <w:wordWrap/>
              <w:overflowPunct/>
              <w:topLinePunct w:val="0"/>
              <w:autoSpaceDE/>
              <w:autoSpaceDN/>
              <w:bidi w:val="0"/>
              <w:adjustRightInd/>
              <w:snapToGrid/>
              <w:spacing w:before="60" w:line="288" w:lineRule="auto"/>
              <w:jc w:val="both"/>
              <w:textAlignment w:val="auto"/>
            </w:pPr>
            <w:r>
              <w:t>2. Chọn đơn hàng cần giặt, chọn mã giỏ đồ (</w:t>
            </w:r>
            <w:r>
              <w:rPr>
                <w:highlight w:val="lightGray"/>
              </w:rPr>
              <w:t>basket_code</w:t>
            </w:r>
            <w:r>
              <w:t>) vật lý đang chứa quần áo của đơn đó.</w:t>
            </w:r>
          </w:p>
          <w:p w14:paraId="01766750">
            <w:pPr>
              <w:pageBreakBefore w:val="0"/>
              <w:widowControl/>
              <w:kinsoku/>
              <w:wordWrap/>
              <w:overflowPunct/>
              <w:topLinePunct w:val="0"/>
              <w:autoSpaceDE/>
              <w:autoSpaceDN/>
              <w:bidi w:val="0"/>
              <w:adjustRightInd/>
              <w:snapToGrid/>
              <w:spacing w:before="60" w:line="288" w:lineRule="auto"/>
              <w:jc w:val="both"/>
              <w:textAlignment w:val="auto"/>
            </w:pPr>
            <w:r>
              <w:t>3. Chọn máy giặt (hoặc sấy) đang rảnh trên màn hình.</w:t>
            </w:r>
          </w:p>
          <w:p w14:paraId="3B14DFB5">
            <w:pPr>
              <w:pageBreakBefore w:val="0"/>
              <w:widowControl/>
              <w:kinsoku/>
              <w:wordWrap/>
              <w:overflowPunct/>
              <w:topLinePunct w:val="0"/>
              <w:autoSpaceDE/>
              <w:autoSpaceDN/>
              <w:bidi w:val="0"/>
              <w:adjustRightInd/>
              <w:snapToGrid/>
              <w:spacing w:before="60" w:line="288" w:lineRule="auto"/>
              <w:jc w:val="both"/>
              <w:textAlignment w:val="auto"/>
            </w:pPr>
            <w:r>
              <w:t>4. Nhấn "Bắt đầu chu trình".</w:t>
            </w:r>
          </w:p>
          <w:p w14:paraId="3B12790A">
            <w:pPr>
              <w:pageBreakBefore w:val="0"/>
              <w:widowControl/>
              <w:kinsoku/>
              <w:wordWrap/>
              <w:overflowPunct/>
              <w:topLinePunct w:val="0"/>
              <w:autoSpaceDE/>
              <w:autoSpaceDN/>
              <w:bidi w:val="0"/>
              <w:adjustRightInd/>
              <w:snapToGrid/>
              <w:spacing w:before="60" w:line="288" w:lineRule="auto"/>
              <w:jc w:val="both"/>
              <w:textAlignment w:val="auto"/>
            </w:pPr>
            <w:r>
              <w:t xml:space="preserve">5. Frontend gửi yêu cầu POST </w:t>
            </w:r>
            <w:r>
              <w:rPr>
                <w:highlight w:val="lightGray"/>
              </w:rPr>
              <w:t>/api/laundry-baskets/assign</w:t>
            </w:r>
            <w:r>
              <w:t xml:space="preserve"> và POST </w:t>
            </w:r>
            <w:r>
              <w:rPr>
                <w:highlight w:val="lightGray"/>
              </w:rPr>
              <w:t>/api/equipments/{id}/start</w:t>
            </w:r>
            <w:r>
              <w:t xml:space="preserve"> kèm thông tin đơn hàng và mã giỏ đồ.</w:t>
            </w:r>
          </w:p>
          <w:p w14:paraId="7F49B982">
            <w:pPr>
              <w:pageBreakBefore w:val="0"/>
              <w:widowControl/>
              <w:kinsoku/>
              <w:wordWrap/>
              <w:overflowPunct/>
              <w:topLinePunct w:val="0"/>
              <w:autoSpaceDE/>
              <w:autoSpaceDN/>
              <w:bidi w:val="0"/>
              <w:adjustRightInd/>
              <w:snapToGrid/>
              <w:spacing w:before="60" w:line="288" w:lineRule="auto"/>
              <w:jc w:val="both"/>
              <w:textAlignment w:val="auto"/>
            </w:pPr>
            <w:r>
              <w:t xml:space="preserve">6. Backend cập nhật liên kết trong bảng </w:t>
            </w:r>
            <w:r>
              <w:rPr>
                <w:highlight w:val="lightGray"/>
              </w:rPr>
              <w:t>laundry_baskets</w:t>
            </w:r>
            <w:r>
              <w:t xml:space="preserve"> (gán </w:t>
            </w:r>
            <w:r>
              <w:rPr>
                <w:highlight w:val="lightGray"/>
              </w:rPr>
              <w:t>order_id</w:t>
            </w:r>
            <w:r>
              <w:t xml:space="preserve"> và </w:t>
            </w:r>
            <w:r>
              <w:rPr>
                <w:highlight w:val="lightGray"/>
              </w:rPr>
              <w:t>equipment_id</w:t>
            </w:r>
            <w:r>
              <w:t xml:space="preserve">), đồng thời đổi trạng thái máy trong bảng </w:t>
            </w:r>
            <w:r>
              <w:rPr>
                <w:highlight w:val="lightGray"/>
              </w:rPr>
              <w:t>equipments</w:t>
            </w:r>
            <w:r>
              <w:t xml:space="preserve"> thành </w:t>
            </w:r>
            <w:r>
              <w:rPr>
                <w:highlight w:val="lightGray"/>
              </w:rPr>
              <w:t>RUNNING</w:t>
            </w:r>
            <w:r>
              <w:t xml:space="preserve">, lưu lịch sử sử dụng máy vào bảng </w:t>
            </w:r>
            <w:r>
              <w:rPr>
                <w:highlight w:val="lightGray"/>
              </w:rPr>
              <w:t>equipment_usage_logs</w:t>
            </w:r>
          </w:p>
          <w:p w14:paraId="1311F54B">
            <w:pPr>
              <w:pageBreakBefore w:val="0"/>
              <w:widowControl/>
              <w:kinsoku/>
              <w:wordWrap/>
              <w:overflowPunct/>
              <w:topLinePunct w:val="0"/>
              <w:autoSpaceDE/>
              <w:autoSpaceDN/>
              <w:bidi w:val="0"/>
              <w:adjustRightInd/>
              <w:snapToGrid/>
              <w:spacing w:before="60" w:line="288" w:lineRule="auto"/>
              <w:jc w:val="both"/>
              <w:textAlignment w:val="auto"/>
            </w:pPr>
            <w:r>
              <w:t xml:space="preserve">7. Thay đổi trạng thái đơn hàng sang </w:t>
            </w:r>
            <w:r>
              <w:rPr>
                <w:highlight w:val="lightGray"/>
              </w:rPr>
              <w:t>WASHING</w:t>
            </w:r>
            <w:r>
              <w:t xml:space="preserve"> (nếu đưa vào máy giặt) hoặc </w:t>
            </w:r>
            <w:r>
              <w:rPr>
                <w:highlight w:val="lightGray"/>
              </w:rPr>
              <w:t>DRYING</w:t>
            </w:r>
            <w:r>
              <w:t xml:space="preserve"> (nếu đưa vào máy sấy) và kích hoạt bộ đếm thời hạn SLA của trạng thái này.</w:t>
            </w:r>
          </w:p>
          <w:p w14:paraId="5D151FAA">
            <w:pPr>
              <w:pageBreakBefore w:val="0"/>
              <w:widowControl/>
              <w:kinsoku/>
              <w:wordWrap/>
              <w:overflowPunct/>
              <w:topLinePunct w:val="0"/>
              <w:autoSpaceDE/>
              <w:autoSpaceDN/>
              <w:bidi w:val="0"/>
              <w:adjustRightInd/>
              <w:snapToGrid/>
              <w:spacing w:before="60" w:line="288" w:lineRule="auto"/>
              <w:jc w:val="both"/>
              <w:textAlignment w:val="auto"/>
            </w:pPr>
            <w:r>
              <w:t>8. Trả về kết quả thành công, cập nhật lưới giám sát thiết bị.</w:t>
            </w:r>
          </w:p>
        </w:tc>
      </w:tr>
      <w:tr w14:paraId="10C158D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2EED1E8">
            <w:pPr>
              <w:pageBreakBefore w:val="0"/>
              <w:widowControl/>
              <w:kinsoku/>
              <w:wordWrap/>
              <w:overflowPunct/>
              <w:topLinePunct w:val="0"/>
              <w:autoSpaceDE/>
              <w:autoSpaceDN/>
              <w:bidi w:val="0"/>
              <w:adjustRightInd/>
              <w:snapToGrid/>
              <w:spacing w:before="60" w:line="288" w:lineRule="auto"/>
              <w:jc w:val="both"/>
              <w:textAlignment w:val="auto"/>
            </w:pPr>
            <w:r>
              <w:rPr>
                <w:b/>
              </w:rPr>
              <w:t>Luồng ngoại lệ</w:t>
            </w:r>
          </w:p>
        </w:tc>
        <w:tc>
          <w:tcPr>
            <w:tcBorders>
              <w:top w:val="single" w:color="000000" w:sz="0" w:space="0"/>
              <w:left w:val="single" w:color="000000" w:sz="0" w:space="0"/>
              <w:bottom w:val="single" w:color="000000" w:sz="0" w:space="0"/>
              <w:right w:val="single" w:color="000000" w:sz="0" w:space="0"/>
            </w:tcBorders>
          </w:tcPr>
          <w:p w14:paraId="27FD9493">
            <w:pPr>
              <w:pageBreakBefore w:val="0"/>
              <w:widowControl/>
              <w:kinsoku/>
              <w:wordWrap/>
              <w:overflowPunct/>
              <w:topLinePunct w:val="0"/>
              <w:autoSpaceDE/>
              <w:autoSpaceDN/>
              <w:bidi w:val="0"/>
              <w:adjustRightInd/>
              <w:snapToGrid/>
              <w:spacing w:before="60" w:line="288" w:lineRule="auto"/>
              <w:jc w:val="both"/>
              <w:textAlignment w:val="auto"/>
            </w:pPr>
            <w:r>
              <w:t>- Máy bận: Máy đã được gán cho một giỏ đồ khác trước đó, Backend trả về lỗi 400 Bad Request, thông báo "Thiết bị đang bận vận hành".</w:t>
            </w:r>
          </w:p>
        </w:tc>
      </w:tr>
    </w:tbl>
    <w:p w14:paraId="105FDD15">
      <w:pPr>
        <w:pageBreakBefore w:val="0"/>
        <w:widowControl/>
        <w:kinsoku/>
        <w:wordWrap/>
        <w:overflowPunct/>
        <w:topLinePunct w:val="0"/>
        <w:autoSpaceDE/>
        <w:autoSpaceDN/>
        <w:bidi w:val="0"/>
        <w:adjustRightInd/>
        <w:snapToGrid/>
        <w:spacing w:before="60" w:line="288" w:lineRule="auto"/>
        <w:jc w:val="both"/>
        <w:textAlignment w:val="auto"/>
      </w:pPr>
    </w:p>
    <w:p w14:paraId="1920E71C">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1592580"/>
            <wp:effectExtent l="0" t="0" r="0" b="0"/>
            <wp:docPr id="14" name="image-j4Ftm88tYn2YrXuWnRGca.png"/>
            <wp:cNvGraphicFramePr/>
            <a:graphic xmlns:a="http://schemas.openxmlformats.org/drawingml/2006/main">
              <a:graphicData uri="http://schemas.openxmlformats.org/drawingml/2006/picture">
                <pic:pic xmlns:pic="http://schemas.openxmlformats.org/drawingml/2006/picture">
                  <pic:nvPicPr>
                    <pic:cNvPr id="14" name="image-j4Ftm88tYn2YrXuWnRGca.png"/>
                    <pic:cNvPicPr/>
                  </pic:nvPicPr>
                  <pic:blipFill>
                    <a:blip r:embed="rId18" cstate="print"/>
                    <a:srcRect/>
                    <a:stretch>
                      <a:fillRect/>
                    </a:stretch>
                  </pic:blipFill>
                  <pic:spPr>
                    <a:xfrm>
                      <a:off x="0" y="0"/>
                      <a:ext cx="6151880" cy="1592898"/>
                    </a:xfrm>
                    <a:prstGeom prst="rect">
                      <a:avLst/>
                    </a:prstGeom>
                  </pic:spPr>
                </pic:pic>
              </a:graphicData>
            </a:graphic>
          </wp:inline>
        </w:drawing>
      </w:r>
    </w:p>
    <w:p w14:paraId="6876F225">
      <w:pPr>
        <w:pStyle w:val="15"/>
        <w:pageBreakBefore w:val="0"/>
        <w:kinsoku/>
        <w:wordWrap/>
        <w:overflowPunct/>
        <w:topLinePunct w:val="0"/>
        <w:autoSpaceDE/>
        <w:autoSpaceDN/>
        <w:bidi w:val="0"/>
        <w:adjustRightInd/>
        <w:snapToGrid/>
        <w:spacing w:before="60" w:line="288" w:lineRule="auto"/>
        <w:textAlignment w:val="auto"/>
      </w:pPr>
      <w:bookmarkStart w:id="45" w:name="_Toc18771"/>
      <w:r>
        <w:t>Hình 2.14: Biểu đồ tuần tự - Gán giỏ đồ vào thiết bị</w:t>
      </w:r>
      <w:bookmarkEnd w:id="45"/>
    </w:p>
    <w:p w14:paraId="5547B193">
      <w:pPr>
        <w:pStyle w:val="4"/>
        <w:pageBreakBefore w:val="0"/>
        <w:widowControl/>
        <w:kinsoku/>
        <w:wordWrap/>
        <w:overflowPunct/>
        <w:topLinePunct w:val="0"/>
        <w:autoSpaceDE/>
        <w:autoSpaceDN/>
        <w:bidi w:val="0"/>
        <w:adjustRightInd/>
        <w:snapToGrid/>
        <w:spacing w:before="60" w:line="288" w:lineRule="auto"/>
        <w:jc w:val="both"/>
        <w:textAlignment w:val="auto"/>
      </w:pPr>
      <w:bookmarkStart w:id="46" w:name="_Toc20821"/>
      <w:r>
        <w:t>2.2.7. Use Case 7: Vận hành Vòng đời đơn hàng &amp; Cảnh báo SLA (State Machine)</w:t>
      </w:r>
      <w:bookmarkEnd w:id="46"/>
    </w:p>
    <w:p w14:paraId="0EB6BABB">
      <w:pPr>
        <w:pageBreakBefore w:val="0"/>
        <w:widowControl/>
        <w:numPr>
          <w:ilvl w:val="0"/>
          <w:numId w:val="43"/>
        </w:numPr>
        <w:kinsoku/>
        <w:wordWrap/>
        <w:overflowPunct/>
        <w:topLinePunct w:val="0"/>
        <w:autoSpaceDE/>
        <w:autoSpaceDN/>
        <w:bidi w:val="0"/>
        <w:adjustRightInd/>
        <w:snapToGrid/>
        <w:spacing w:before="60" w:line="288" w:lineRule="auto"/>
        <w:jc w:val="both"/>
        <w:textAlignment w:val="auto"/>
      </w:pPr>
      <w:r>
        <w:rPr>
          <w:b/>
        </w:rPr>
        <w:t>Mô tả</w:t>
      </w:r>
      <w:r>
        <w:t>: Quản lý các trạng thái đơn hàng đi qua chu trình khép kín. Backend sử dụng Spring Statemachine kiểm soát chặt chẽ các bước chuyển trạng thái (Transitions) nhằm tránh chuyển sai luồng nghiệp vụ. Hệ thống tự động tính thời gian thực hiện ở từng trạng thái và đưa ra cảnh báo nhấp nháy 🚨 trên màn hình nếu vượt quá thời gian cam kết dịch vụ (SLA).</w:t>
      </w:r>
    </w:p>
    <w:p w14:paraId="1CFEB977">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791075" cy="2495550"/>
            <wp:effectExtent l="0" t="0" r="0" b="0"/>
            <wp:docPr id="15" name="image-I2LGvs-48Zvu_9ljgAfWU.png"/>
            <wp:cNvGraphicFramePr/>
            <a:graphic xmlns:a="http://schemas.openxmlformats.org/drawingml/2006/main">
              <a:graphicData uri="http://schemas.openxmlformats.org/drawingml/2006/picture">
                <pic:pic xmlns:pic="http://schemas.openxmlformats.org/drawingml/2006/picture">
                  <pic:nvPicPr>
                    <pic:cNvPr id="15" name="image-I2LGvs-48Zvu_9ljgAfWU.png"/>
                    <pic:cNvPicPr/>
                  </pic:nvPicPr>
                  <pic:blipFill>
                    <a:blip r:embed="rId19" cstate="print"/>
                    <a:srcRect/>
                    <a:stretch>
                      <a:fillRect/>
                    </a:stretch>
                  </pic:blipFill>
                  <pic:spPr>
                    <a:xfrm>
                      <a:off x="0" y="0"/>
                      <a:ext cx="4791075" cy="2495550"/>
                    </a:xfrm>
                    <a:prstGeom prst="rect">
                      <a:avLst/>
                    </a:prstGeom>
                  </pic:spPr>
                </pic:pic>
              </a:graphicData>
            </a:graphic>
          </wp:inline>
        </w:drawing>
      </w:r>
    </w:p>
    <w:p w14:paraId="120D6884">
      <w:pPr>
        <w:pStyle w:val="15"/>
        <w:pageBreakBefore w:val="0"/>
        <w:kinsoku/>
        <w:wordWrap/>
        <w:overflowPunct/>
        <w:topLinePunct w:val="0"/>
        <w:autoSpaceDE/>
        <w:autoSpaceDN/>
        <w:bidi w:val="0"/>
        <w:adjustRightInd/>
        <w:snapToGrid/>
        <w:spacing w:before="60" w:line="288" w:lineRule="auto"/>
        <w:textAlignment w:val="auto"/>
      </w:pPr>
      <w:bookmarkStart w:id="47" w:name="_Toc30534"/>
      <w:r>
        <w:t>Hình 2.15: Sơ đồ Use Case con - Vòng đời đơn hàng &amp; SLA</w:t>
      </w:r>
      <w:bookmarkEnd w:id="47"/>
    </w:p>
    <w:p w14:paraId="7A5A2A14">
      <w:pPr>
        <w:pageBreakBefore w:val="0"/>
        <w:widowControl/>
        <w:numPr>
          <w:ilvl w:val="0"/>
          <w:numId w:val="44"/>
        </w:numPr>
        <w:kinsoku/>
        <w:wordWrap/>
        <w:overflowPunct/>
        <w:topLinePunct w:val="0"/>
        <w:autoSpaceDE/>
        <w:autoSpaceDN/>
        <w:bidi w:val="0"/>
        <w:adjustRightInd/>
        <w:snapToGrid/>
        <w:spacing w:before="60" w:line="288" w:lineRule="auto"/>
        <w:jc w:val="both"/>
        <w:textAlignment w:val="auto"/>
      </w:pPr>
      <w:r>
        <w:rPr>
          <w:b/>
        </w:rPr>
        <w:t>Bảng kịch bản Use Case Chuyển trạng thái đơn hàng</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89"/>
        <w:gridCol w:w="7581"/>
      </w:tblGrid>
      <w:tr w14:paraId="138B20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51F8321">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5A5E7A12">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718EA0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8645D56">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4738652D">
            <w:pPr>
              <w:pageBreakBefore w:val="0"/>
              <w:widowControl/>
              <w:kinsoku/>
              <w:wordWrap/>
              <w:overflowPunct/>
              <w:topLinePunct w:val="0"/>
              <w:autoSpaceDE/>
              <w:autoSpaceDN/>
              <w:bidi w:val="0"/>
              <w:adjustRightInd/>
              <w:snapToGrid/>
              <w:spacing w:before="60" w:line="288" w:lineRule="auto"/>
              <w:jc w:val="both"/>
              <w:textAlignment w:val="auto"/>
            </w:pPr>
            <w:r>
              <w:t>Chuyển trạng thái đơn hàng</w:t>
            </w:r>
          </w:p>
        </w:tc>
      </w:tr>
      <w:tr w14:paraId="76CE714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1668B9B">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1E1FA9E1">
            <w:pPr>
              <w:pageBreakBefore w:val="0"/>
              <w:widowControl/>
              <w:kinsoku/>
              <w:wordWrap/>
              <w:overflowPunct/>
              <w:topLinePunct w:val="0"/>
              <w:autoSpaceDE/>
              <w:autoSpaceDN/>
              <w:bidi w:val="0"/>
              <w:adjustRightInd/>
              <w:snapToGrid/>
              <w:spacing w:before="60" w:line="288" w:lineRule="auto"/>
              <w:jc w:val="both"/>
              <w:textAlignment w:val="auto"/>
            </w:pPr>
            <w:r>
              <w:t>Nhân viên vận hành (Operator)</w:t>
            </w:r>
          </w:p>
        </w:tc>
      </w:tr>
      <w:tr w14:paraId="42281C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C3D2868">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14B2B25F">
            <w:pPr>
              <w:pageBreakBefore w:val="0"/>
              <w:widowControl/>
              <w:kinsoku/>
              <w:wordWrap/>
              <w:overflowPunct/>
              <w:topLinePunct w:val="0"/>
              <w:autoSpaceDE/>
              <w:autoSpaceDN/>
              <w:bidi w:val="0"/>
              <w:adjustRightInd/>
              <w:snapToGrid/>
              <w:spacing w:before="60" w:line="288" w:lineRule="auto"/>
              <w:jc w:val="both"/>
              <w:textAlignment w:val="auto"/>
            </w:pPr>
            <w:r>
              <w:t xml:space="preserve">Đơn hàng tồn tại, bước chuyển trạng thái tuân thủ quy tắc máy trạng thái: </w:t>
            </w:r>
            <w:r>
              <w:rPr>
                <w:highlight w:val="lightGray"/>
              </w:rPr>
              <w:t>RECEIVED</w:t>
            </w:r>
            <w:r>
              <w:t xml:space="preserve"> -&gt; </w:t>
            </w:r>
            <w:r>
              <w:rPr>
                <w:highlight w:val="lightGray"/>
              </w:rPr>
              <w:t>SORTING</w:t>
            </w:r>
            <w:r>
              <w:t xml:space="preserve"> -&gt; </w:t>
            </w:r>
            <w:r>
              <w:rPr>
                <w:highlight w:val="lightGray"/>
              </w:rPr>
              <w:t>WASHING</w:t>
            </w:r>
            <w:r>
              <w:t xml:space="preserve"> -&gt; </w:t>
            </w:r>
            <w:r>
              <w:rPr>
                <w:highlight w:val="lightGray"/>
              </w:rPr>
              <w:t>DRYING</w:t>
            </w:r>
            <w:r>
              <w:t xml:space="preserve"> -&gt; </w:t>
            </w:r>
            <w:r>
              <w:rPr>
                <w:highlight w:val="lightGray"/>
              </w:rPr>
              <w:t>AWAITING_DELIVERY</w:t>
            </w:r>
            <w:r>
              <w:t xml:space="preserve"> -&gt; </w:t>
            </w:r>
            <w:r>
              <w:rPr>
                <w:highlight w:val="lightGray"/>
              </w:rPr>
              <w:t>COMPLETED</w:t>
            </w:r>
            <w:r>
              <w:t>.</w:t>
            </w:r>
          </w:p>
        </w:tc>
      </w:tr>
      <w:tr w14:paraId="206970C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4DF4F3D">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2FA7C5BA">
            <w:pPr>
              <w:pageBreakBefore w:val="0"/>
              <w:widowControl/>
              <w:kinsoku/>
              <w:wordWrap/>
              <w:overflowPunct/>
              <w:topLinePunct w:val="0"/>
              <w:autoSpaceDE/>
              <w:autoSpaceDN/>
              <w:bidi w:val="0"/>
              <w:adjustRightInd/>
              <w:snapToGrid/>
              <w:spacing w:before="60" w:line="288" w:lineRule="auto"/>
              <w:jc w:val="both"/>
              <w:textAlignment w:val="auto"/>
            </w:pPr>
            <w:r>
              <w:t xml:space="preserve">Trạng thái đơn hàng được cập nhật, ghi bản ghi log vào bảng </w:t>
            </w:r>
            <w:r>
              <w:rPr>
                <w:highlight w:val="lightGray"/>
              </w:rPr>
              <w:t>order_state_logs</w:t>
            </w:r>
          </w:p>
        </w:tc>
      </w:tr>
      <w:tr w14:paraId="61B8414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2D35A0D">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1EC1EE57">
            <w:pPr>
              <w:pageBreakBefore w:val="0"/>
              <w:widowControl/>
              <w:kinsoku/>
              <w:wordWrap/>
              <w:overflowPunct/>
              <w:topLinePunct w:val="0"/>
              <w:autoSpaceDE/>
              <w:autoSpaceDN/>
              <w:bidi w:val="0"/>
              <w:adjustRightInd/>
              <w:snapToGrid/>
              <w:spacing w:before="60" w:line="288" w:lineRule="auto"/>
              <w:jc w:val="both"/>
              <w:textAlignment w:val="auto"/>
            </w:pPr>
            <w:r>
              <w:t>1. Nhân viên mở danh sách đơn hàng đang xử lý.</w:t>
            </w:r>
          </w:p>
          <w:p w14:paraId="1DD7229A">
            <w:pPr>
              <w:pageBreakBefore w:val="0"/>
              <w:widowControl/>
              <w:kinsoku/>
              <w:wordWrap/>
              <w:overflowPunct/>
              <w:topLinePunct w:val="0"/>
              <w:autoSpaceDE/>
              <w:autoSpaceDN/>
              <w:bidi w:val="0"/>
              <w:adjustRightInd/>
              <w:snapToGrid/>
              <w:spacing w:before="60" w:line="288" w:lineRule="auto"/>
              <w:jc w:val="both"/>
              <w:textAlignment w:val="auto"/>
            </w:pPr>
            <w:r>
              <w:t xml:space="preserve">2. Nhấn nút chuyển bước cho đơn hàng (ví dụ: Từ </w:t>
            </w:r>
            <w:r>
              <w:rPr>
                <w:highlight w:val="lightGray"/>
              </w:rPr>
              <w:t>WASHING</w:t>
            </w:r>
            <w:r>
              <w:t xml:space="preserve"> sang </w:t>
            </w:r>
            <w:r>
              <w:rPr>
                <w:highlight w:val="lightGray"/>
              </w:rPr>
              <w:t>DRYING</w:t>
            </w:r>
            <w:r>
              <w:t>).</w:t>
            </w:r>
          </w:p>
          <w:p w14:paraId="58C4EBD2">
            <w:pPr>
              <w:pageBreakBefore w:val="0"/>
              <w:widowControl/>
              <w:kinsoku/>
              <w:wordWrap/>
              <w:overflowPunct/>
              <w:topLinePunct w:val="0"/>
              <w:autoSpaceDE/>
              <w:autoSpaceDN/>
              <w:bidi w:val="0"/>
              <w:adjustRightInd/>
              <w:snapToGrid/>
              <w:spacing w:before="60" w:line="288" w:lineRule="auto"/>
              <w:jc w:val="both"/>
              <w:textAlignment w:val="auto"/>
            </w:pPr>
            <w:r>
              <w:t xml:space="preserve">3. Frontend gọi API PUT </w:t>
            </w:r>
            <w:r>
              <w:rPr>
                <w:highlight w:val="lightGray"/>
              </w:rPr>
              <w:t>/api/orders/{id}/status</w:t>
            </w:r>
            <w:r>
              <w:t xml:space="preserve"> kèm giá trị trạng thái đích.</w:t>
            </w:r>
          </w:p>
          <w:p w14:paraId="289CAA5A">
            <w:pPr>
              <w:pageBreakBefore w:val="0"/>
              <w:widowControl/>
              <w:kinsoku/>
              <w:wordWrap/>
              <w:overflowPunct/>
              <w:topLinePunct w:val="0"/>
              <w:autoSpaceDE/>
              <w:autoSpaceDN/>
              <w:bidi w:val="0"/>
              <w:adjustRightInd/>
              <w:snapToGrid/>
              <w:spacing w:before="60" w:line="288" w:lineRule="auto"/>
              <w:jc w:val="both"/>
              <w:textAlignment w:val="auto"/>
            </w:pPr>
            <w:r>
              <w:t>4. Backend đưa đơn hàng qua máy trạng thái Spring Statemachine kiểm tra tính hợp lệ.</w:t>
            </w:r>
          </w:p>
          <w:p w14:paraId="625013F6">
            <w:pPr>
              <w:pageBreakBefore w:val="0"/>
              <w:widowControl/>
              <w:kinsoku/>
              <w:wordWrap/>
              <w:overflowPunct/>
              <w:topLinePunct w:val="0"/>
              <w:autoSpaceDE/>
              <w:autoSpaceDN/>
              <w:bidi w:val="0"/>
              <w:adjustRightInd/>
              <w:snapToGrid/>
              <w:spacing w:before="60" w:line="288" w:lineRule="auto"/>
              <w:jc w:val="both"/>
              <w:textAlignment w:val="auto"/>
            </w:pPr>
            <w:r>
              <w:t xml:space="preserve">5. Nếu hợp lệ, cập nhật cột </w:t>
            </w:r>
            <w:r>
              <w:rPr>
                <w:highlight w:val="lightGray"/>
              </w:rPr>
              <w:t>status</w:t>
            </w:r>
            <w:r>
              <w:t xml:space="preserve"> trong bảng </w:t>
            </w:r>
            <w:r>
              <w:rPr>
                <w:highlight w:val="lightGray"/>
              </w:rPr>
              <w:t>orders</w:t>
            </w:r>
            <w:r>
              <w:t xml:space="preserve">. Ghi lại mốc thời gian bắt đầu và kết thúc của trạng thái cũ, tính số phút xử lý thực tế lưu vào bảng </w:t>
            </w:r>
            <w:r>
              <w:rPr>
                <w:highlight w:val="lightGray"/>
              </w:rPr>
              <w:t>order_state_logs</w:t>
            </w:r>
          </w:p>
          <w:p w14:paraId="72E55ECD">
            <w:pPr>
              <w:pageBreakBefore w:val="0"/>
              <w:widowControl/>
              <w:kinsoku/>
              <w:wordWrap/>
              <w:overflowPunct/>
              <w:topLinePunct w:val="0"/>
              <w:autoSpaceDE/>
              <w:autoSpaceDN/>
              <w:bidi w:val="0"/>
              <w:adjustRightInd/>
              <w:snapToGrid/>
              <w:spacing w:before="60" w:line="288" w:lineRule="auto"/>
              <w:jc w:val="both"/>
              <w:textAlignment w:val="auto"/>
            </w:pPr>
            <w:r>
              <w:t xml:space="preserve">6. Nếu chuyển trạng thái sang </w:t>
            </w:r>
            <w:r>
              <w:rPr>
                <w:highlight w:val="lightGray"/>
              </w:rPr>
              <w:t>AWAITING_DELIVERY</w:t>
            </w:r>
            <w:r>
              <w:t xml:space="preserve"> (chờ giao đồ), hệ thống tự động bật cờ để gửi thông báo cho nhân viên</w:t>
            </w:r>
            <w:r>
              <w:rPr>
                <w:rFonts w:hint="default"/>
                <w:lang w:val="vi-VN"/>
              </w:rPr>
              <w:t xml:space="preserve"> </w:t>
            </w:r>
            <w:r>
              <w:t>lưu</w:t>
            </w:r>
            <w:r>
              <w:rPr>
                <w:rFonts w:hint="default"/>
                <w:lang w:val="vi-VN"/>
              </w:rPr>
              <w:t xml:space="preserve"> </w:t>
            </w:r>
            <w:r>
              <w:t>kho.</w:t>
            </w:r>
          </w:p>
          <w:p w14:paraId="4536F427">
            <w:pPr>
              <w:pageBreakBefore w:val="0"/>
              <w:widowControl/>
              <w:kinsoku/>
              <w:wordWrap/>
              <w:overflowPunct/>
              <w:topLinePunct w:val="0"/>
              <w:autoSpaceDE/>
              <w:autoSpaceDN/>
              <w:bidi w:val="0"/>
              <w:adjustRightInd/>
              <w:snapToGrid/>
              <w:spacing w:before="60" w:line="288" w:lineRule="auto"/>
              <w:jc w:val="both"/>
              <w:textAlignment w:val="auto"/>
            </w:pPr>
            <w:r>
              <w:t>7. Trả về kết quả thành công, cập nhật giao diện Timeline của đơn hàng.</w:t>
            </w:r>
          </w:p>
        </w:tc>
      </w:tr>
      <w:tr w14:paraId="498377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7CDE722">
            <w:pPr>
              <w:pageBreakBefore w:val="0"/>
              <w:widowControl/>
              <w:kinsoku/>
              <w:wordWrap/>
              <w:overflowPunct/>
              <w:topLinePunct w:val="0"/>
              <w:autoSpaceDE/>
              <w:autoSpaceDN/>
              <w:bidi w:val="0"/>
              <w:adjustRightInd/>
              <w:snapToGrid/>
              <w:spacing w:before="60" w:line="288" w:lineRule="auto"/>
              <w:jc w:val="both"/>
              <w:textAlignment w:val="auto"/>
            </w:pPr>
            <w:r>
              <w:rPr>
                <w:b/>
              </w:rPr>
              <w:t>Luồng ngoại lệ</w:t>
            </w:r>
          </w:p>
        </w:tc>
        <w:tc>
          <w:tcPr>
            <w:tcBorders>
              <w:top w:val="single" w:color="000000" w:sz="0" w:space="0"/>
              <w:left w:val="single" w:color="000000" w:sz="0" w:space="0"/>
              <w:bottom w:val="single" w:color="000000" w:sz="0" w:space="0"/>
              <w:right w:val="single" w:color="000000" w:sz="0" w:space="0"/>
            </w:tcBorders>
          </w:tcPr>
          <w:p w14:paraId="46B28DB8">
            <w:pPr>
              <w:pageBreakBefore w:val="0"/>
              <w:widowControl/>
              <w:kinsoku/>
              <w:wordWrap/>
              <w:overflowPunct/>
              <w:topLinePunct w:val="0"/>
              <w:autoSpaceDE/>
              <w:autoSpaceDN/>
              <w:bidi w:val="0"/>
              <w:adjustRightInd/>
              <w:snapToGrid/>
              <w:spacing w:before="60" w:line="288" w:lineRule="auto"/>
              <w:jc w:val="both"/>
              <w:textAlignment w:val="auto"/>
            </w:pPr>
            <w:r>
              <w:t xml:space="preserve">- Nhảy cóc trạng thái: Ví dụ chuyển trực tiếp từ </w:t>
            </w:r>
            <w:r>
              <w:rPr>
                <w:highlight w:val="lightGray"/>
              </w:rPr>
              <w:t>RECEIVED</w:t>
            </w:r>
            <w:r>
              <w:t xml:space="preserve"> lên </w:t>
            </w:r>
            <w:r>
              <w:rPr>
                <w:highlight w:val="lightGray"/>
              </w:rPr>
              <w:t>DRYING</w:t>
            </w:r>
            <w:r>
              <w:t xml:space="preserve"> mà bỏ qua </w:t>
            </w:r>
            <w:r>
              <w:rPr>
                <w:highlight w:val="lightGray"/>
              </w:rPr>
              <w:t>SORTING</w:t>
            </w:r>
            <w:r>
              <w:t xml:space="preserve"> và </w:t>
            </w:r>
            <w:r>
              <w:rPr>
                <w:highlight w:val="lightGray"/>
              </w:rPr>
              <w:t>WASHING</w:t>
            </w:r>
            <w:r>
              <w:t>, hệ thống máy trạng thái từ chối chuyển đổi, trả về lỗi 400 Bad Request "Chuyển đổi trạng thái không hợp lệ".</w:t>
            </w:r>
          </w:p>
        </w:tc>
      </w:tr>
    </w:tbl>
    <w:p w14:paraId="6FF4EBA3">
      <w:pPr>
        <w:pageBreakBefore w:val="0"/>
        <w:widowControl/>
        <w:kinsoku/>
        <w:wordWrap/>
        <w:overflowPunct/>
        <w:topLinePunct w:val="0"/>
        <w:autoSpaceDE/>
        <w:autoSpaceDN/>
        <w:bidi w:val="0"/>
        <w:adjustRightInd/>
        <w:snapToGrid/>
        <w:spacing w:before="60" w:line="288" w:lineRule="auto"/>
        <w:jc w:val="both"/>
        <w:textAlignment w:val="auto"/>
      </w:pPr>
    </w:p>
    <w:p w14:paraId="362C4762">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2494915"/>
            <wp:effectExtent l="0" t="0" r="0" b="0"/>
            <wp:docPr id="16" name="image-XG0yupHoAILCu8Aw5g-Iz.png"/>
            <wp:cNvGraphicFramePr/>
            <a:graphic xmlns:a="http://schemas.openxmlformats.org/drawingml/2006/main">
              <a:graphicData uri="http://schemas.openxmlformats.org/drawingml/2006/picture">
                <pic:pic xmlns:pic="http://schemas.openxmlformats.org/drawingml/2006/picture">
                  <pic:nvPicPr>
                    <pic:cNvPr id="16" name="image-XG0yupHoAILCu8Aw5g-Iz.png"/>
                    <pic:cNvPicPr/>
                  </pic:nvPicPr>
                  <pic:blipFill>
                    <a:blip r:embed="rId20" cstate="print"/>
                    <a:srcRect/>
                    <a:stretch>
                      <a:fillRect/>
                    </a:stretch>
                  </pic:blipFill>
                  <pic:spPr>
                    <a:xfrm>
                      <a:off x="0" y="0"/>
                      <a:ext cx="6151880" cy="2495278"/>
                    </a:xfrm>
                    <a:prstGeom prst="rect">
                      <a:avLst/>
                    </a:prstGeom>
                  </pic:spPr>
                </pic:pic>
              </a:graphicData>
            </a:graphic>
          </wp:inline>
        </w:drawing>
      </w:r>
    </w:p>
    <w:p w14:paraId="4D599E0F">
      <w:pPr>
        <w:pStyle w:val="15"/>
        <w:pageBreakBefore w:val="0"/>
        <w:kinsoku/>
        <w:wordWrap/>
        <w:overflowPunct/>
        <w:topLinePunct w:val="0"/>
        <w:autoSpaceDE/>
        <w:autoSpaceDN/>
        <w:bidi w:val="0"/>
        <w:adjustRightInd/>
        <w:snapToGrid/>
        <w:spacing w:before="60" w:line="288" w:lineRule="auto"/>
        <w:textAlignment w:val="auto"/>
      </w:pPr>
      <w:bookmarkStart w:id="48" w:name="_Toc16121"/>
      <w:r>
        <w:t>Hình 2.16: Biểu đồ tuần tự - Chuyển trạng thái đơn hàng</w:t>
      </w:r>
      <w:bookmarkEnd w:id="48"/>
    </w:p>
    <w:p w14:paraId="65C7E646">
      <w:pPr>
        <w:pStyle w:val="4"/>
        <w:pageBreakBefore w:val="0"/>
        <w:widowControl/>
        <w:kinsoku/>
        <w:wordWrap/>
        <w:overflowPunct/>
        <w:topLinePunct w:val="0"/>
        <w:autoSpaceDE/>
        <w:autoSpaceDN/>
        <w:bidi w:val="0"/>
        <w:adjustRightInd/>
        <w:snapToGrid/>
        <w:spacing w:before="60" w:line="288" w:lineRule="auto"/>
        <w:jc w:val="both"/>
        <w:textAlignment w:val="auto"/>
      </w:pPr>
      <w:bookmarkStart w:id="49" w:name="_Toc10580"/>
      <w:r>
        <w:t>2.2.8. Use Case 8: Quản lý Lưu kho chờ trả đồ (Storage Rack Management)</w:t>
      </w:r>
      <w:bookmarkEnd w:id="49"/>
    </w:p>
    <w:p w14:paraId="4A4D1523">
      <w:pPr>
        <w:pageBreakBefore w:val="0"/>
        <w:widowControl/>
        <w:numPr>
          <w:ilvl w:val="0"/>
          <w:numId w:val="45"/>
        </w:numPr>
        <w:kinsoku/>
        <w:wordWrap/>
        <w:overflowPunct/>
        <w:topLinePunct w:val="0"/>
        <w:autoSpaceDE/>
        <w:autoSpaceDN/>
        <w:bidi w:val="0"/>
        <w:adjustRightInd/>
        <w:snapToGrid/>
        <w:spacing w:before="60" w:line="288" w:lineRule="auto"/>
        <w:jc w:val="both"/>
        <w:textAlignment w:val="auto"/>
      </w:pPr>
      <w:r>
        <w:rPr>
          <w:b/>
        </w:rPr>
        <w:t>Mô tả</w:t>
      </w:r>
      <w:r>
        <w:t>: Sau khi kết thúc chu trình sấy khô, nhân viên gấp quần áo, đóng gói và quét mã vạch đơn hàng để chọn vị trí kệ (kệ B, tầng 3) lưu trữ. Giúp việc tìm kiếm đồ khi khách đến nhận diễn ra nhanh chóng.</w:t>
      </w:r>
    </w:p>
    <w:p w14:paraId="3C206C66">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791075" cy="2266950"/>
            <wp:effectExtent l="0" t="0" r="0" b="0"/>
            <wp:docPr id="17" name="image-Mw2Z849wRW84eW94vLdWy.png"/>
            <wp:cNvGraphicFramePr/>
            <a:graphic xmlns:a="http://schemas.openxmlformats.org/drawingml/2006/main">
              <a:graphicData uri="http://schemas.openxmlformats.org/drawingml/2006/picture">
                <pic:pic xmlns:pic="http://schemas.openxmlformats.org/drawingml/2006/picture">
                  <pic:nvPicPr>
                    <pic:cNvPr id="17" name="image-Mw2Z849wRW84eW94vLdWy.png"/>
                    <pic:cNvPicPr/>
                  </pic:nvPicPr>
                  <pic:blipFill>
                    <a:blip r:embed="rId21" cstate="print"/>
                    <a:srcRect/>
                    <a:stretch>
                      <a:fillRect/>
                    </a:stretch>
                  </pic:blipFill>
                  <pic:spPr>
                    <a:xfrm>
                      <a:off x="0" y="0"/>
                      <a:ext cx="4791075" cy="2266950"/>
                    </a:xfrm>
                    <a:prstGeom prst="rect">
                      <a:avLst/>
                    </a:prstGeom>
                  </pic:spPr>
                </pic:pic>
              </a:graphicData>
            </a:graphic>
          </wp:inline>
        </w:drawing>
      </w:r>
    </w:p>
    <w:p w14:paraId="2EE1C507">
      <w:pPr>
        <w:pStyle w:val="15"/>
        <w:pageBreakBefore w:val="0"/>
        <w:kinsoku/>
        <w:wordWrap/>
        <w:overflowPunct/>
        <w:topLinePunct w:val="0"/>
        <w:autoSpaceDE/>
        <w:autoSpaceDN/>
        <w:bidi w:val="0"/>
        <w:adjustRightInd/>
        <w:snapToGrid/>
        <w:spacing w:before="60" w:line="288" w:lineRule="auto"/>
        <w:textAlignment w:val="auto"/>
      </w:pPr>
      <w:bookmarkStart w:id="50" w:name="_Toc24425"/>
      <w:r>
        <w:t>Hình 2.17: Sơ đồ Use Case con - Lưu kho</w:t>
      </w:r>
      <w:bookmarkEnd w:id="50"/>
    </w:p>
    <w:p w14:paraId="119E1B8E">
      <w:pPr>
        <w:pageBreakBefore w:val="0"/>
        <w:widowControl/>
        <w:numPr>
          <w:ilvl w:val="0"/>
          <w:numId w:val="46"/>
        </w:numPr>
        <w:kinsoku/>
        <w:wordWrap/>
        <w:overflowPunct/>
        <w:topLinePunct w:val="0"/>
        <w:autoSpaceDE/>
        <w:autoSpaceDN/>
        <w:bidi w:val="0"/>
        <w:adjustRightInd/>
        <w:snapToGrid/>
        <w:spacing w:before="60" w:line="288" w:lineRule="auto"/>
        <w:jc w:val="both"/>
        <w:textAlignment w:val="auto"/>
      </w:pPr>
      <w:r>
        <w:rPr>
          <w:b/>
        </w:rPr>
        <w:t>Bảng kịch bản Use Case Xếp đơn hàng vào kệ</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14"/>
        <w:gridCol w:w="7256"/>
      </w:tblGrid>
      <w:tr w14:paraId="6490E0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9EA7C9B">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224EB2CF">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700AFB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B8A57A7">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4C5F1908">
            <w:pPr>
              <w:pageBreakBefore w:val="0"/>
              <w:widowControl/>
              <w:kinsoku/>
              <w:wordWrap/>
              <w:overflowPunct/>
              <w:topLinePunct w:val="0"/>
              <w:autoSpaceDE/>
              <w:autoSpaceDN/>
              <w:bidi w:val="0"/>
              <w:adjustRightInd/>
              <w:snapToGrid/>
              <w:spacing w:before="60" w:line="288" w:lineRule="auto"/>
              <w:jc w:val="both"/>
              <w:textAlignment w:val="auto"/>
            </w:pPr>
            <w:r>
              <w:t>Xếp đơn hàng vào kệ (Assign Rack)</w:t>
            </w:r>
          </w:p>
        </w:tc>
      </w:tr>
      <w:tr w14:paraId="67FA850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A4421C6">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3C637DB4">
            <w:pPr>
              <w:pageBreakBefore w:val="0"/>
              <w:widowControl/>
              <w:kinsoku/>
              <w:wordWrap/>
              <w:overflowPunct/>
              <w:topLinePunct w:val="0"/>
              <w:autoSpaceDE/>
              <w:autoSpaceDN/>
              <w:bidi w:val="0"/>
              <w:adjustRightInd/>
              <w:snapToGrid/>
              <w:spacing w:before="60" w:line="288" w:lineRule="auto"/>
              <w:jc w:val="both"/>
              <w:textAlignment w:val="auto"/>
            </w:pPr>
            <w:r>
              <w:t>Nhân viên vận hành (Operator)</w:t>
            </w:r>
          </w:p>
        </w:tc>
      </w:tr>
      <w:tr w14:paraId="28554C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B5E40FC">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40C5D153">
            <w:pPr>
              <w:pageBreakBefore w:val="0"/>
              <w:widowControl/>
              <w:kinsoku/>
              <w:wordWrap/>
              <w:overflowPunct/>
              <w:topLinePunct w:val="0"/>
              <w:autoSpaceDE/>
              <w:autoSpaceDN/>
              <w:bidi w:val="0"/>
              <w:adjustRightInd/>
              <w:snapToGrid/>
              <w:spacing w:before="60" w:line="288" w:lineRule="auto"/>
              <w:jc w:val="both"/>
              <w:textAlignment w:val="auto"/>
            </w:pPr>
            <w:r>
              <w:t xml:space="preserve">Đơn hàng ở trạng thái </w:t>
            </w:r>
            <w:r>
              <w:rPr>
                <w:highlight w:val="lightGray"/>
              </w:rPr>
              <w:t>AWAITING_DELIVERY</w:t>
            </w:r>
            <w:r>
              <w:t>, kệ lưu kho tồn tại và có sức chứa trống</w:t>
            </w:r>
          </w:p>
        </w:tc>
      </w:tr>
      <w:tr w14:paraId="642FE7E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0B1D1C7">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308691ED">
            <w:pPr>
              <w:pageBreakBefore w:val="0"/>
              <w:widowControl/>
              <w:kinsoku/>
              <w:wordWrap/>
              <w:overflowPunct/>
              <w:topLinePunct w:val="0"/>
              <w:autoSpaceDE/>
              <w:autoSpaceDN/>
              <w:bidi w:val="0"/>
              <w:adjustRightInd/>
              <w:snapToGrid/>
              <w:spacing w:before="60" w:line="288" w:lineRule="auto"/>
              <w:jc w:val="both"/>
              <w:textAlignment w:val="auto"/>
            </w:pPr>
            <w:r>
              <w:t>Đơn hàng được gắn ID kệ, trạng thái kệ cập nhật tải thực tế</w:t>
            </w:r>
          </w:p>
        </w:tc>
      </w:tr>
      <w:tr w14:paraId="29BD99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337174A">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73E23FB1">
            <w:pPr>
              <w:pageBreakBefore w:val="0"/>
              <w:widowControl/>
              <w:kinsoku/>
              <w:wordWrap/>
              <w:overflowPunct/>
              <w:topLinePunct w:val="0"/>
              <w:autoSpaceDE/>
              <w:autoSpaceDN/>
              <w:bidi w:val="0"/>
              <w:adjustRightInd/>
              <w:snapToGrid/>
              <w:spacing w:before="60" w:line="288" w:lineRule="auto"/>
              <w:jc w:val="both"/>
              <w:textAlignment w:val="auto"/>
            </w:pPr>
            <w:r>
              <w:t>1. Nhân viên mang giỏ đồ đã hoàn thành đến khu vực kệ lưu kho.</w:t>
            </w:r>
          </w:p>
          <w:p w14:paraId="7916AD11">
            <w:pPr>
              <w:pageBreakBefore w:val="0"/>
              <w:widowControl/>
              <w:kinsoku/>
              <w:wordWrap/>
              <w:overflowPunct/>
              <w:topLinePunct w:val="0"/>
              <w:autoSpaceDE/>
              <w:autoSpaceDN/>
              <w:bidi w:val="0"/>
              <w:adjustRightInd/>
              <w:snapToGrid/>
              <w:spacing w:before="60" w:line="288" w:lineRule="auto"/>
              <w:jc w:val="both"/>
              <w:textAlignment w:val="auto"/>
            </w:pPr>
            <w:r>
              <w:t>2. Trên giao diện màn hình Lưu kho, nhân viên chọn mã đơn hàng hoặc quét mã đơn hàng.</w:t>
            </w:r>
          </w:p>
          <w:p w14:paraId="5AD1338A">
            <w:pPr>
              <w:pageBreakBefore w:val="0"/>
              <w:widowControl/>
              <w:kinsoku/>
              <w:wordWrap/>
              <w:overflowPunct/>
              <w:topLinePunct w:val="0"/>
              <w:autoSpaceDE/>
              <w:autoSpaceDN/>
              <w:bidi w:val="0"/>
              <w:adjustRightInd/>
              <w:snapToGrid/>
              <w:spacing w:before="60" w:line="288" w:lineRule="auto"/>
              <w:jc w:val="both"/>
              <w:textAlignment w:val="auto"/>
            </w:pPr>
            <w:r>
              <w:t>3. Chọn một ô kệ đang còn trống (Ví dụ: Kệ A - Tầng 2).</w:t>
            </w:r>
          </w:p>
          <w:p w14:paraId="175CBBF5">
            <w:pPr>
              <w:pageBreakBefore w:val="0"/>
              <w:widowControl/>
              <w:kinsoku/>
              <w:wordWrap/>
              <w:overflowPunct/>
              <w:topLinePunct w:val="0"/>
              <w:autoSpaceDE/>
              <w:autoSpaceDN/>
              <w:bidi w:val="0"/>
              <w:adjustRightInd/>
              <w:snapToGrid/>
              <w:spacing w:before="60" w:line="288" w:lineRule="auto"/>
              <w:jc w:val="both"/>
              <w:textAlignment w:val="auto"/>
            </w:pPr>
            <w:r>
              <w:t>4. Nhấn "Lưu vị trí".</w:t>
            </w:r>
          </w:p>
          <w:p w14:paraId="3BFDACED">
            <w:pPr>
              <w:pageBreakBefore w:val="0"/>
              <w:widowControl/>
              <w:kinsoku/>
              <w:wordWrap/>
              <w:overflowPunct/>
              <w:topLinePunct w:val="0"/>
              <w:autoSpaceDE/>
              <w:autoSpaceDN/>
              <w:bidi w:val="0"/>
              <w:adjustRightInd/>
              <w:snapToGrid/>
              <w:spacing w:before="60" w:line="288" w:lineRule="auto"/>
              <w:jc w:val="both"/>
              <w:textAlignment w:val="auto"/>
            </w:pPr>
            <w:r>
              <w:t xml:space="preserve">5. Frontend gửi yêu cầu PUT </w:t>
            </w:r>
            <w:r>
              <w:rPr>
                <w:highlight w:val="lightGray"/>
              </w:rPr>
              <w:t>/api/orders/{id}/storage-rack</w:t>
            </w:r>
            <w:r>
              <w:t xml:space="preserve"> kèm ID của kệ.</w:t>
            </w:r>
          </w:p>
          <w:p w14:paraId="6059EBA9">
            <w:pPr>
              <w:pageBreakBefore w:val="0"/>
              <w:widowControl/>
              <w:kinsoku/>
              <w:wordWrap/>
              <w:overflowPunct/>
              <w:topLinePunct w:val="0"/>
              <w:autoSpaceDE/>
              <w:autoSpaceDN/>
              <w:bidi w:val="0"/>
              <w:adjustRightInd/>
              <w:snapToGrid/>
              <w:spacing w:before="60" w:line="288" w:lineRule="auto"/>
              <w:jc w:val="both"/>
              <w:textAlignment w:val="auto"/>
            </w:pPr>
            <w:r>
              <w:t xml:space="preserve">6. Backend cập nhật </w:t>
            </w:r>
            <w:r>
              <w:rPr>
                <w:highlight w:val="lightGray"/>
              </w:rPr>
              <w:t>storage_rack_id</w:t>
            </w:r>
            <w:r>
              <w:t xml:space="preserve"> trong bảng </w:t>
            </w:r>
            <w:r>
              <w:rPr>
                <w:highlight w:val="lightGray"/>
              </w:rPr>
              <w:t>orders</w:t>
            </w:r>
            <w:r>
              <w:t>. Tính toán lại số lượng đơn hàng đang lưu trữ trên kệ đó.</w:t>
            </w:r>
          </w:p>
          <w:p w14:paraId="358A2166">
            <w:pPr>
              <w:pageBreakBefore w:val="0"/>
              <w:widowControl/>
              <w:kinsoku/>
              <w:wordWrap/>
              <w:overflowPunct/>
              <w:topLinePunct w:val="0"/>
              <w:autoSpaceDE/>
              <w:autoSpaceDN/>
              <w:bidi w:val="0"/>
              <w:adjustRightInd/>
              <w:snapToGrid/>
              <w:spacing w:before="60" w:line="288" w:lineRule="auto"/>
              <w:jc w:val="both"/>
              <w:textAlignment w:val="auto"/>
            </w:pPr>
            <w:r>
              <w:t>7. Trả về kết quả thành công, vị trí kệ được in đậm trên thông tin đơn hàng giúp việc tìm kiếm đồ sau này dễ dàng hơn.</w:t>
            </w:r>
          </w:p>
        </w:tc>
      </w:tr>
    </w:tbl>
    <w:p w14:paraId="07962890">
      <w:pPr>
        <w:pageBreakBefore w:val="0"/>
        <w:widowControl/>
        <w:kinsoku/>
        <w:wordWrap/>
        <w:overflowPunct/>
        <w:topLinePunct w:val="0"/>
        <w:autoSpaceDE/>
        <w:autoSpaceDN/>
        <w:bidi w:val="0"/>
        <w:adjustRightInd/>
        <w:snapToGrid/>
        <w:spacing w:before="60" w:line="288" w:lineRule="auto"/>
        <w:jc w:val="both"/>
        <w:textAlignment w:val="auto"/>
      </w:pPr>
    </w:p>
    <w:p w14:paraId="67839FB7">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1819910"/>
            <wp:effectExtent l="0" t="0" r="0" b="0"/>
            <wp:docPr id="18" name="image-MeRfKaTHLRsIAxhyqXo0U.png"/>
            <wp:cNvGraphicFramePr/>
            <a:graphic xmlns:a="http://schemas.openxmlformats.org/drawingml/2006/main">
              <a:graphicData uri="http://schemas.openxmlformats.org/drawingml/2006/picture">
                <pic:pic xmlns:pic="http://schemas.openxmlformats.org/drawingml/2006/picture">
                  <pic:nvPicPr>
                    <pic:cNvPr id="18" name="image-MeRfKaTHLRsIAxhyqXo0U.png"/>
                    <pic:cNvPicPr/>
                  </pic:nvPicPr>
                  <pic:blipFill>
                    <a:blip r:embed="rId22" cstate="print"/>
                    <a:srcRect/>
                    <a:stretch>
                      <a:fillRect/>
                    </a:stretch>
                  </pic:blipFill>
                  <pic:spPr>
                    <a:xfrm>
                      <a:off x="0" y="0"/>
                      <a:ext cx="6151880" cy="1820454"/>
                    </a:xfrm>
                    <a:prstGeom prst="rect">
                      <a:avLst/>
                    </a:prstGeom>
                  </pic:spPr>
                </pic:pic>
              </a:graphicData>
            </a:graphic>
          </wp:inline>
        </w:drawing>
      </w:r>
    </w:p>
    <w:p w14:paraId="56C8C62D">
      <w:pPr>
        <w:pStyle w:val="15"/>
        <w:pageBreakBefore w:val="0"/>
        <w:kinsoku/>
        <w:wordWrap/>
        <w:overflowPunct/>
        <w:topLinePunct w:val="0"/>
        <w:autoSpaceDE/>
        <w:autoSpaceDN/>
        <w:bidi w:val="0"/>
        <w:adjustRightInd/>
        <w:snapToGrid/>
        <w:spacing w:before="60" w:line="288" w:lineRule="auto"/>
        <w:textAlignment w:val="auto"/>
      </w:pPr>
      <w:bookmarkStart w:id="51" w:name="_Toc4848"/>
      <w:r>
        <w:t>Hình 2.18: Biểu đồ tuần tự - Xếp đơn hàng vào kệ</w:t>
      </w:r>
      <w:bookmarkEnd w:id="51"/>
    </w:p>
    <w:p w14:paraId="5560AEEB">
      <w:pPr>
        <w:pStyle w:val="4"/>
        <w:pageBreakBefore w:val="0"/>
        <w:widowControl/>
        <w:kinsoku/>
        <w:wordWrap/>
        <w:overflowPunct/>
        <w:topLinePunct w:val="0"/>
        <w:autoSpaceDE/>
        <w:autoSpaceDN/>
        <w:bidi w:val="0"/>
        <w:adjustRightInd/>
        <w:snapToGrid/>
        <w:spacing w:before="60" w:line="288" w:lineRule="auto"/>
        <w:jc w:val="both"/>
        <w:textAlignment w:val="auto"/>
      </w:pPr>
      <w:bookmarkStart w:id="52" w:name="_Toc1474"/>
      <w:r>
        <w:t>2.2.9. Use Case 9: Quản lý Khách hàng (Customer Management)</w:t>
      </w:r>
      <w:bookmarkEnd w:id="52"/>
    </w:p>
    <w:p w14:paraId="1B7E630C">
      <w:pPr>
        <w:pageBreakBefore w:val="0"/>
        <w:widowControl/>
        <w:numPr>
          <w:ilvl w:val="0"/>
          <w:numId w:val="47"/>
        </w:numPr>
        <w:kinsoku/>
        <w:wordWrap/>
        <w:overflowPunct/>
        <w:topLinePunct w:val="0"/>
        <w:autoSpaceDE/>
        <w:autoSpaceDN/>
        <w:bidi w:val="0"/>
        <w:adjustRightInd/>
        <w:snapToGrid/>
        <w:spacing w:before="60" w:line="288" w:lineRule="auto"/>
        <w:jc w:val="both"/>
        <w:textAlignment w:val="auto"/>
      </w:pPr>
      <w:r>
        <w:rPr>
          <w:b/>
        </w:rPr>
        <w:t>Mô tả</w:t>
      </w:r>
      <w:r>
        <w:t>: Hệ thống quản lý hồ sơ khách hàng thành viên bao gồm thông tin liên hệ, lịch sử sử dụng dịch vụ và doanh thu tích lũy. Nhân viên có thể tìm kiếm nhanh bằng tên hoặc số điện thoại khi tiếp nhận đơn hàng mới.</w:t>
      </w:r>
    </w:p>
    <w:p w14:paraId="687EB2CE">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791075" cy="3257550"/>
            <wp:effectExtent l="0" t="0" r="0" b="0"/>
            <wp:docPr id="19" name="image-8Se0IlCA7JctWa4KZYicu.png"/>
            <wp:cNvGraphicFramePr/>
            <a:graphic xmlns:a="http://schemas.openxmlformats.org/drawingml/2006/main">
              <a:graphicData uri="http://schemas.openxmlformats.org/drawingml/2006/picture">
                <pic:pic xmlns:pic="http://schemas.openxmlformats.org/drawingml/2006/picture">
                  <pic:nvPicPr>
                    <pic:cNvPr id="19" name="image-8Se0IlCA7JctWa4KZYicu.png"/>
                    <pic:cNvPicPr/>
                  </pic:nvPicPr>
                  <pic:blipFill>
                    <a:blip r:embed="rId23" cstate="print"/>
                    <a:srcRect/>
                    <a:stretch>
                      <a:fillRect/>
                    </a:stretch>
                  </pic:blipFill>
                  <pic:spPr>
                    <a:xfrm>
                      <a:off x="0" y="0"/>
                      <a:ext cx="4791075" cy="3257550"/>
                    </a:xfrm>
                    <a:prstGeom prst="rect">
                      <a:avLst/>
                    </a:prstGeom>
                  </pic:spPr>
                </pic:pic>
              </a:graphicData>
            </a:graphic>
          </wp:inline>
        </w:drawing>
      </w:r>
    </w:p>
    <w:p w14:paraId="531F7234">
      <w:pPr>
        <w:pStyle w:val="15"/>
        <w:pageBreakBefore w:val="0"/>
        <w:kinsoku/>
        <w:wordWrap/>
        <w:overflowPunct/>
        <w:topLinePunct w:val="0"/>
        <w:autoSpaceDE/>
        <w:autoSpaceDN/>
        <w:bidi w:val="0"/>
        <w:adjustRightInd/>
        <w:snapToGrid/>
        <w:spacing w:before="60" w:line="288" w:lineRule="auto"/>
        <w:textAlignment w:val="auto"/>
      </w:pPr>
      <w:bookmarkStart w:id="53" w:name="_Toc1923"/>
      <w:r>
        <w:t>Hình 2.19: Sơ đồ Use Case con - Quản lý Khách hàng</w:t>
      </w:r>
      <w:bookmarkEnd w:id="53"/>
    </w:p>
    <w:p w14:paraId="6BAB9889">
      <w:pPr>
        <w:pageBreakBefore w:val="0"/>
        <w:widowControl/>
        <w:numPr>
          <w:ilvl w:val="0"/>
          <w:numId w:val="48"/>
        </w:numPr>
        <w:kinsoku/>
        <w:wordWrap/>
        <w:overflowPunct/>
        <w:topLinePunct w:val="0"/>
        <w:autoSpaceDE/>
        <w:autoSpaceDN/>
        <w:bidi w:val="0"/>
        <w:adjustRightInd/>
        <w:snapToGrid/>
        <w:spacing w:before="60" w:line="288" w:lineRule="auto"/>
        <w:jc w:val="both"/>
        <w:textAlignment w:val="auto"/>
      </w:pPr>
      <w:r>
        <w:rPr>
          <w:b/>
        </w:rPr>
        <w:t>Bảng kịch bản Use Case Xem lịch sử giao dịch khách hàng</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44"/>
        <w:gridCol w:w="7226"/>
      </w:tblGrid>
      <w:tr w14:paraId="3771E4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7FFA90">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3925276F">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46340F7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309B9D2">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6D09B1DC">
            <w:pPr>
              <w:pageBreakBefore w:val="0"/>
              <w:widowControl/>
              <w:kinsoku/>
              <w:wordWrap/>
              <w:overflowPunct/>
              <w:topLinePunct w:val="0"/>
              <w:autoSpaceDE/>
              <w:autoSpaceDN/>
              <w:bidi w:val="0"/>
              <w:adjustRightInd/>
              <w:snapToGrid/>
              <w:spacing w:before="60" w:line="288" w:lineRule="auto"/>
              <w:jc w:val="both"/>
              <w:textAlignment w:val="auto"/>
            </w:pPr>
            <w:r>
              <w:t>Xem lịch sử giao dịch khách hàng</w:t>
            </w:r>
          </w:p>
        </w:tc>
      </w:tr>
      <w:tr w14:paraId="0CBEC21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E887D49">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1D1DFDDB">
            <w:pPr>
              <w:pageBreakBefore w:val="0"/>
              <w:widowControl/>
              <w:kinsoku/>
              <w:wordWrap/>
              <w:overflowPunct/>
              <w:topLinePunct w:val="0"/>
              <w:autoSpaceDE/>
              <w:autoSpaceDN/>
              <w:bidi w:val="0"/>
              <w:adjustRightInd/>
              <w:snapToGrid/>
              <w:spacing w:before="60" w:line="288" w:lineRule="auto"/>
              <w:jc w:val="both"/>
              <w:textAlignment w:val="auto"/>
            </w:pPr>
            <w:r>
              <w:t>Nhân viên vận hành, Quản trị viên</w:t>
            </w:r>
          </w:p>
        </w:tc>
      </w:tr>
      <w:tr w14:paraId="0EDA67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69A8F45">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1C6FBA9D">
            <w:pPr>
              <w:pageBreakBefore w:val="0"/>
              <w:widowControl/>
              <w:kinsoku/>
              <w:wordWrap/>
              <w:overflowPunct/>
              <w:topLinePunct w:val="0"/>
              <w:autoSpaceDE/>
              <w:autoSpaceDN/>
              <w:bidi w:val="0"/>
              <w:adjustRightInd/>
              <w:snapToGrid/>
              <w:spacing w:before="60" w:line="288" w:lineRule="auto"/>
              <w:jc w:val="both"/>
              <w:textAlignment w:val="auto"/>
            </w:pPr>
            <w:r>
              <w:t xml:space="preserve">Khách hàng đã có hồ sơ trong hệ thống (bảng </w:t>
            </w:r>
            <w:r>
              <w:rPr>
                <w:highlight w:val="lightGray"/>
              </w:rPr>
              <w:t>customers</w:t>
            </w:r>
            <w:r>
              <w:t>)</w:t>
            </w:r>
          </w:p>
        </w:tc>
      </w:tr>
      <w:tr w14:paraId="590401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287A9EE">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5CAD7DE1">
            <w:pPr>
              <w:pageBreakBefore w:val="0"/>
              <w:widowControl/>
              <w:kinsoku/>
              <w:wordWrap/>
              <w:overflowPunct/>
              <w:topLinePunct w:val="0"/>
              <w:autoSpaceDE/>
              <w:autoSpaceDN/>
              <w:bidi w:val="0"/>
              <w:adjustRightInd/>
              <w:snapToGrid/>
              <w:spacing w:before="60" w:line="288" w:lineRule="auto"/>
              <w:jc w:val="both"/>
              <w:textAlignment w:val="auto"/>
            </w:pPr>
            <w:r>
              <w:t>Hiển thị đầy đủ danh sách các đơn hàng đã tạo, tổng chi tiêu và tần suất sử dụng dịch vụ của khách</w:t>
            </w:r>
          </w:p>
        </w:tc>
      </w:tr>
      <w:tr w14:paraId="21AE619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56DC6AA">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1A6F7EF5">
            <w:pPr>
              <w:pageBreakBefore w:val="0"/>
              <w:widowControl/>
              <w:kinsoku/>
              <w:wordWrap/>
              <w:overflowPunct/>
              <w:topLinePunct w:val="0"/>
              <w:autoSpaceDE/>
              <w:autoSpaceDN/>
              <w:bidi w:val="0"/>
              <w:adjustRightInd/>
              <w:snapToGrid/>
              <w:spacing w:before="60" w:line="288" w:lineRule="auto"/>
              <w:jc w:val="both"/>
              <w:textAlignment w:val="auto"/>
            </w:pPr>
            <w:r>
              <w:t>1. Người dùng vào menu "Khách hàng".</w:t>
            </w:r>
          </w:p>
          <w:p w14:paraId="370380D7">
            <w:pPr>
              <w:pageBreakBefore w:val="0"/>
              <w:widowControl/>
              <w:kinsoku/>
              <w:wordWrap/>
              <w:overflowPunct/>
              <w:topLinePunct w:val="0"/>
              <w:autoSpaceDE/>
              <w:autoSpaceDN/>
              <w:bidi w:val="0"/>
              <w:adjustRightInd/>
              <w:snapToGrid/>
              <w:spacing w:before="60" w:line="288" w:lineRule="auto"/>
              <w:jc w:val="both"/>
              <w:textAlignment w:val="auto"/>
            </w:pPr>
            <w:r>
              <w:t>2. Tìm kiếm tên hoặc SĐT khách hàng.</w:t>
            </w:r>
          </w:p>
          <w:p w14:paraId="0D858B1C">
            <w:pPr>
              <w:pageBreakBefore w:val="0"/>
              <w:widowControl/>
              <w:kinsoku/>
              <w:wordWrap/>
              <w:overflowPunct/>
              <w:topLinePunct w:val="0"/>
              <w:autoSpaceDE/>
              <w:autoSpaceDN/>
              <w:bidi w:val="0"/>
              <w:adjustRightInd/>
              <w:snapToGrid/>
              <w:spacing w:before="60" w:line="288" w:lineRule="auto"/>
              <w:jc w:val="both"/>
              <w:textAlignment w:val="auto"/>
            </w:pPr>
            <w:r>
              <w:t>3. Nhấn vào tên khách hàng để xem chi tiết.</w:t>
            </w:r>
          </w:p>
          <w:p w14:paraId="45FB67C5">
            <w:pPr>
              <w:pageBreakBefore w:val="0"/>
              <w:widowControl/>
              <w:kinsoku/>
              <w:wordWrap/>
              <w:overflowPunct/>
              <w:topLinePunct w:val="0"/>
              <w:autoSpaceDE/>
              <w:autoSpaceDN/>
              <w:bidi w:val="0"/>
              <w:adjustRightInd/>
              <w:snapToGrid/>
              <w:spacing w:before="60" w:line="288" w:lineRule="auto"/>
              <w:jc w:val="both"/>
              <w:textAlignment w:val="auto"/>
            </w:pPr>
            <w:r>
              <w:t xml:space="preserve">4. Frontend gọi API GET </w:t>
            </w:r>
            <w:r>
              <w:rPr>
                <w:highlight w:val="lightGray"/>
              </w:rPr>
              <w:t>/api/customers/{id}/history</w:t>
            </w:r>
          </w:p>
          <w:p w14:paraId="782F4249">
            <w:pPr>
              <w:pageBreakBefore w:val="0"/>
              <w:widowControl/>
              <w:kinsoku/>
              <w:wordWrap/>
              <w:overflowPunct/>
              <w:topLinePunct w:val="0"/>
              <w:autoSpaceDE/>
              <w:autoSpaceDN/>
              <w:bidi w:val="0"/>
              <w:adjustRightInd/>
              <w:snapToGrid/>
              <w:spacing w:before="60" w:line="288" w:lineRule="auto"/>
              <w:jc w:val="both"/>
              <w:textAlignment w:val="auto"/>
            </w:pPr>
            <w:r>
              <w:t xml:space="preserve">5. Backend truy xuất các đơn hàng liên kết với </w:t>
            </w:r>
            <w:r>
              <w:rPr>
                <w:highlight w:val="lightGray"/>
              </w:rPr>
              <w:t>customer_id</w:t>
            </w:r>
            <w:r>
              <w:t xml:space="preserve"> này trong bảng </w:t>
            </w:r>
            <w:r>
              <w:rPr>
                <w:highlight w:val="lightGray"/>
              </w:rPr>
              <w:t>orders</w:t>
            </w:r>
            <w:r>
              <w:t>. Tính tổng tiền chi tiêu tích lũy.</w:t>
            </w:r>
          </w:p>
          <w:p w14:paraId="274C4DE5">
            <w:pPr>
              <w:pageBreakBefore w:val="0"/>
              <w:widowControl/>
              <w:kinsoku/>
              <w:wordWrap/>
              <w:overflowPunct/>
              <w:topLinePunct w:val="0"/>
              <w:autoSpaceDE/>
              <w:autoSpaceDN/>
              <w:bidi w:val="0"/>
              <w:adjustRightInd/>
              <w:snapToGrid/>
              <w:spacing w:before="60" w:line="288" w:lineRule="auto"/>
              <w:jc w:val="both"/>
              <w:textAlignment w:val="auto"/>
            </w:pPr>
            <w:r>
              <w:t>6. Trả về thông tin khách hàng kèm danh sách chi tiết đơn hàng.</w:t>
            </w:r>
          </w:p>
          <w:p w14:paraId="14EF6808">
            <w:pPr>
              <w:pageBreakBefore w:val="0"/>
              <w:widowControl/>
              <w:kinsoku/>
              <w:wordWrap/>
              <w:overflowPunct/>
              <w:topLinePunct w:val="0"/>
              <w:autoSpaceDE/>
              <w:autoSpaceDN/>
              <w:bidi w:val="0"/>
              <w:adjustRightInd/>
              <w:snapToGrid/>
              <w:spacing w:before="60" w:line="288" w:lineRule="auto"/>
              <w:jc w:val="both"/>
              <w:textAlignment w:val="auto"/>
            </w:pPr>
            <w:r>
              <w:t>7. Giao diện hiển thị biểu đồ thống kê đơn hàng và danh sách hóa đơn tương ứng.</w:t>
            </w:r>
          </w:p>
        </w:tc>
      </w:tr>
    </w:tbl>
    <w:p w14:paraId="35C8647E">
      <w:pPr>
        <w:pageBreakBefore w:val="0"/>
        <w:widowControl/>
        <w:kinsoku/>
        <w:wordWrap/>
        <w:overflowPunct/>
        <w:topLinePunct w:val="0"/>
        <w:autoSpaceDE/>
        <w:autoSpaceDN/>
        <w:bidi w:val="0"/>
        <w:adjustRightInd/>
        <w:snapToGrid/>
        <w:spacing w:before="60" w:line="288" w:lineRule="auto"/>
        <w:jc w:val="both"/>
        <w:textAlignment w:val="auto"/>
      </w:pPr>
    </w:p>
    <w:p w14:paraId="0F06B33E">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1882775"/>
            <wp:effectExtent l="0" t="0" r="0" b="0"/>
            <wp:docPr id="20" name="image-BHaNj9e7W1XZJ1yq0vs0b.png"/>
            <wp:cNvGraphicFramePr/>
            <a:graphic xmlns:a="http://schemas.openxmlformats.org/drawingml/2006/main">
              <a:graphicData uri="http://schemas.openxmlformats.org/drawingml/2006/picture">
                <pic:pic xmlns:pic="http://schemas.openxmlformats.org/drawingml/2006/picture">
                  <pic:nvPicPr>
                    <pic:cNvPr id="20" name="image-BHaNj9e7W1XZJ1yq0vs0b.png"/>
                    <pic:cNvPicPr/>
                  </pic:nvPicPr>
                  <pic:blipFill>
                    <a:blip r:embed="rId24" cstate="print"/>
                    <a:srcRect/>
                    <a:stretch>
                      <a:fillRect/>
                    </a:stretch>
                  </pic:blipFill>
                  <pic:spPr>
                    <a:xfrm>
                      <a:off x="0" y="0"/>
                      <a:ext cx="6151880" cy="1883229"/>
                    </a:xfrm>
                    <a:prstGeom prst="rect">
                      <a:avLst/>
                    </a:prstGeom>
                  </pic:spPr>
                </pic:pic>
              </a:graphicData>
            </a:graphic>
          </wp:inline>
        </w:drawing>
      </w:r>
    </w:p>
    <w:p w14:paraId="6DC5850D">
      <w:pPr>
        <w:pStyle w:val="15"/>
        <w:pageBreakBefore w:val="0"/>
        <w:kinsoku/>
        <w:wordWrap/>
        <w:overflowPunct/>
        <w:topLinePunct w:val="0"/>
        <w:autoSpaceDE/>
        <w:autoSpaceDN/>
        <w:bidi w:val="0"/>
        <w:adjustRightInd/>
        <w:snapToGrid/>
        <w:spacing w:before="60" w:line="288" w:lineRule="auto"/>
        <w:textAlignment w:val="auto"/>
      </w:pPr>
      <w:bookmarkStart w:id="54" w:name="_Toc21312"/>
      <w:r>
        <w:t>Hình 2.20: Biểu đồ tuần tự - Xem lịch sử giao dịch khách hàng</w:t>
      </w:r>
      <w:bookmarkEnd w:id="54"/>
    </w:p>
    <w:p w14:paraId="121D60E2">
      <w:pPr>
        <w:pStyle w:val="4"/>
        <w:pageBreakBefore w:val="0"/>
        <w:widowControl/>
        <w:kinsoku/>
        <w:wordWrap/>
        <w:overflowPunct/>
        <w:topLinePunct w:val="0"/>
        <w:autoSpaceDE/>
        <w:autoSpaceDN/>
        <w:bidi w:val="0"/>
        <w:adjustRightInd/>
        <w:snapToGrid/>
        <w:spacing w:before="60" w:line="288" w:lineRule="auto"/>
        <w:jc w:val="both"/>
        <w:textAlignment w:val="auto"/>
      </w:pPr>
      <w:bookmarkStart w:id="55" w:name="_Toc685"/>
      <w:r>
        <w:t>2.2.10. Use Case 10: Thanh toán &amp; Giao nhận trả đồ (Delivery &amp; Payment)</w:t>
      </w:r>
      <w:bookmarkEnd w:id="55"/>
    </w:p>
    <w:p w14:paraId="770245BF">
      <w:pPr>
        <w:pageBreakBefore w:val="0"/>
        <w:widowControl/>
        <w:numPr>
          <w:ilvl w:val="0"/>
          <w:numId w:val="49"/>
        </w:numPr>
        <w:kinsoku/>
        <w:wordWrap/>
        <w:overflowPunct/>
        <w:topLinePunct w:val="0"/>
        <w:autoSpaceDE/>
        <w:autoSpaceDN/>
        <w:bidi w:val="0"/>
        <w:adjustRightInd/>
        <w:snapToGrid/>
        <w:spacing w:before="60" w:line="288" w:lineRule="auto"/>
        <w:jc w:val="both"/>
        <w:textAlignment w:val="auto"/>
      </w:pPr>
      <w:r>
        <w:rPr>
          <w:b/>
        </w:rPr>
        <w:t>Mô tả</w:t>
      </w:r>
      <w:r>
        <w:t>: Nhân viên thực hiện thu tiền đơn hàng (ghi nhận phương thức CASH hoặc BANK_TRANSFER), cập nhật trạng thái thanh toán sang PAID, giải phóng vị trí kệ lưu trữ và cập nhật trạng thái đơn hàng thành COMPLETED để hoàn tất bàn giao quần áo cho khách hàng.</w:t>
      </w:r>
    </w:p>
    <w:p w14:paraId="5AEF3BDE">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791075" cy="2495550"/>
            <wp:effectExtent l="0" t="0" r="0" b="0"/>
            <wp:docPr id="21" name="image-4bqA7BgOUSe8bXsJpxgmj.png"/>
            <wp:cNvGraphicFramePr/>
            <a:graphic xmlns:a="http://schemas.openxmlformats.org/drawingml/2006/main">
              <a:graphicData uri="http://schemas.openxmlformats.org/drawingml/2006/picture">
                <pic:pic xmlns:pic="http://schemas.openxmlformats.org/drawingml/2006/picture">
                  <pic:nvPicPr>
                    <pic:cNvPr id="21" name="image-4bqA7BgOUSe8bXsJpxgmj.png"/>
                    <pic:cNvPicPr/>
                  </pic:nvPicPr>
                  <pic:blipFill>
                    <a:blip r:embed="rId25" cstate="print"/>
                    <a:srcRect/>
                    <a:stretch>
                      <a:fillRect/>
                    </a:stretch>
                  </pic:blipFill>
                  <pic:spPr>
                    <a:xfrm>
                      <a:off x="0" y="0"/>
                      <a:ext cx="4791075" cy="2495550"/>
                    </a:xfrm>
                    <a:prstGeom prst="rect">
                      <a:avLst/>
                    </a:prstGeom>
                  </pic:spPr>
                </pic:pic>
              </a:graphicData>
            </a:graphic>
          </wp:inline>
        </w:drawing>
      </w:r>
    </w:p>
    <w:p w14:paraId="2D9E996D">
      <w:pPr>
        <w:pStyle w:val="15"/>
        <w:pageBreakBefore w:val="0"/>
        <w:kinsoku/>
        <w:wordWrap/>
        <w:overflowPunct/>
        <w:topLinePunct w:val="0"/>
        <w:autoSpaceDE/>
        <w:autoSpaceDN/>
        <w:bidi w:val="0"/>
        <w:adjustRightInd/>
        <w:snapToGrid/>
        <w:spacing w:before="60" w:line="288" w:lineRule="auto"/>
        <w:textAlignment w:val="auto"/>
      </w:pPr>
      <w:bookmarkStart w:id="56" w:name="_Toc11995"/>
      <w:r>
        <w:t>Hình 2.21: Sơ đồ Use Case con - Thanh toán &amp; Giao nhận</w:t>
      </w:r>
      <w:bookmarkEnd w:id="56"/>
    </w:p>
    <w:p w14:paraId="408EAC41">
      <w:pPr>
        <w:pageBreakBefore w:val="0"/>
        <w:widowControl/>
        <w:numPr>
          <w:ilvl w:val="0"/>
          <w:numId w:val="50"/>
        </w:numPr>
        <w:kinsoku/>
        <w:wordWrap/>
        <w:overflowPunct/>
        <w:topLinePunct w:val="0"/>
        <w:autoSpaceDE/>
        <w:autoSpaceDN/>
        <w:bidi w:val="0"/>
        <w:adjustRightInd/>
        <w:snapToGrid/>
        <w:spacing w:before="60" w:line="288" w:lineRule="auto"/>
        <w:jc w:val="both"/>
        <w:textAlignment w:val="auto"/>
      </w:pPr>
      <w:r>
        <w:rPr>
          <w:b/>
        </w:rPr>
        <w:t>Bảng kịch bản Use Case Bàn giao trả đồ &amp; Giải phóng Kệ</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73"/>
        <w:gridCol w:w="7597"/>
      </w:tblGrid>
      <w:tr w14:paraId="3DB04C7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914795C">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62DD936B">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7C71E1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A763659">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3CB658C6">
            <w:pPr>
              <w:pageBreakBefore w:val="0"/>
              <w:widowControl/>
              <w:kinsoku/>
              <w:wordWrap/>
              <w:overflowPunct/>
              <w:topLinePunct w:val="0"/>
              <w:autoSpaceDE/>
              <w:autoSpaceDN/>
              <w:bidi w:val="0"/>
              <w:adjustRightInd/>
              <w:snapToGrid/>
              <w:spacing w:before="60" w:line="288" w:lineRule="auto"/>
              <w:jc w:val="both"/>
              <w:textAlignment w:val="auto"/>
            </w:pPr>
            <w:r>
              <w:t>Bàn giao trả đồ &amp; Giải phóng Kệ</w:t>
            </w:r>
          </w:p>
        </w:tc>
      </w:tr>
      <w:tr w14:paraId="049B83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12D8382">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2962E72A">
            <w:pPr>
              <w:pageBreakBefore w:val="0"/>
              <w:widowControl/>
              <w:kinsoku/>
              <w:wordWrap/>
              <w:overflowPunct/>
              <w:topLinePunct w:val="0"/>
              <w:autoSpaceDE/>
              <w:autoSpaceDN/>
              <w:bidi w:val="0"/>
              <w:adjustRightInd/>
              <w:snapToGrid/>
              <w:spacing w:before="60" w:line="288" w:lineRule="auto"/>
              <w:jc w:val="both"/>
              <w:textAlignment w:val="auto"/>
            </w:pPr>
            <w:r>
              <w:t>Nhân viên vận hành (Operator)</w:t>
            </w:r>
          </w:p>
        </w:tc>
      </w:tr>
      <w:tr w14:paraId="6F4855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1785A97">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46B121E1">
            <w:pPr>
              <w:pageBreakBefore w:val="0"/>
              <w:widowControl/>
              <w:kinsoku/>
              <w:wordWrap/>
              <w:overflowPunct/>
              <w:topLinePunct w:val="0"/>
              <w:autoSpaceDE/>
              <w:autoSpaceDN/>
              <w:bidi w:val="0"/>
              <w:adjustRightInd/>
              <w:snapToGrid/>
              <w:spacing w:before="60" w:line="288" w:lineRule="auto"/>
              <w:jc w:val="both"/>
              <w:textAlignment w:val="auto"/>
            </w:pPr>
            <w:r>
              <w:t xml:space="preserve">Đơn hàng đã ở trạng thái </w:t>
            </w:r>
            <w:r>
              <w:rPr>
                <w:highlight w:val="lightGray"/>
              </w:rPr>
              <w:t>AWAITING_DELIVERY</w:t>
            </w:r>
            <w:r>
              <w:t xml:space="preserve"> và trạng thái thanh</w:t>
            </w:r>
            <w:r>
              <w:rPr>
                <w:rFonts w:hint="default"/>
                <w:lang w:val="vi-VN"/>
              </w:rPr>
              <w:t xml:space="preserve"> </w:t>
            </w:r>
            <w:r>
              <w:t xml:space="preserve">toán là </w:t>
            </w:r>
            <w:r>
              <w:rPr>
                <w:highlight w:val="lightGray"/>
              </w:rPr>
              <w:t>PAID</w:t>
            </w:r>
          </w:p>
        </w:tc>
      </w:tr>
      <w:tr w14:paraId="6B78F84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2FF93E5">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62B7B9CD">
            <w:pPr>
              <w:pageBreakBefore w:val="0"/>
              <w:widowControl/>
              <w:kinsoku/>
              <w:wordWrap/>
              <w:overflowPunct/>
              <w:topLinePunct w:val="0"/>
              <w:autoSpaceDE/>
              <w:autoSpaceDN/>
              <w:bidi w:val="0"/>
              <w:adjustRightInd/>
              <w:snapToGrid/>
              <w:spacing w:before="60" w:line="288" w:lineRule="auto"/>
              <w:jc w:val="both"/>
              <w:textAlignment w:val="auto"/>
            </w:pPr>
            <w:r>
              <w:t xml:space="preserve">Đơn hàng cập nhật trạng thái </w:t>
            </w:r>
            <w:r>
              <w:rPr>
                <w:highlight w:val="lightGray"/>
              </w:rPr>
              <w:t>COMPLETED</w:t>
            </w:r>
            <w:r>
              <w:t>. Giải phóng vị trí lưu trữ trên kệ (storage_rack_id = null).</w:t>
            </w:r>
          </w:p>
        </w:tc>
      </w:tr>
      <w:tr w14:paraId="24D4C1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611FBB8">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090A2943">
            <w:pPr>
              <w:pageBreakBefore w:val="0"/>
              <w:widowControl/>
              <w:kinsoku/>
              <w:wordWrap/>
              <w:overflowPunct/>
              <w:topLinePunct w:val="0"/>
              <w:autoSpaceDE/>
              <w:autoSpaceDN/>
              <w:bidi w:val="0"/>
              <w:adjustRightInd/>
              <w:snapToGrid/>
              <w:spacing w:before="60" w:line="288" w:lineRule="auto"/>
              <w:jc w:val="both"/>
              <w:textAlignment w:val="auto"/>
            </w:pPr>
            <w:r>
              <w:t>1. Khách hàng đọc mã hóa đơn hoặc số điện thoại tại quầy.</w:t>
            </w:r>
          </w:p>
          <w:p w14:paraId="31730A33">
            <w:pPr>
              <w:pageBreakBefore w:val="0"/>
              <w:widowControl/>
              <w:kinsoku/>
              <w:wordWrap/>
              <w:overflowPunct/>
              <w:topLinePunct w:val="0"/>
              <w:autoSpaceDE/>
              <w:autoSpaceDN/>
              <w:bidi w:val="0"/>
              <w:adjustRightInd/>
              <w:snapToGrid/>
              <w:spacing w:before="60" w:line="288" w:lineRule="auto"/>
              <w:jc w:val="both"/>
              <w:textAlignment w:val="auto"/>
            </w:pPr>
            <w:r>
              <w:t>2. Nhân viên tìm kiếm trên giao diện Lưu kho / Bàn giao trả hàng, hệ thống chỉ ra vị trí kệ lưu đồ.</w:t>
            </w:r>
          </w:p>
          <w:p w14:paraId="34945B18">
            <w:pPr>
              <w:pageBreakBefore w:val="0"/>
              <w:widowControl/>
              <w:kinsoku/>
              <w:wordWrap/>
              <w:overflowPunct/>
              <w:topLinePunct w:val="0"/>
              <w:autoSpaceDE/>
              <w:autoSpaceDN/>
              <w:bidi w:val="0"/>
              <w:adjustRightInd/>
              <w:snapToGrid/>
              <w:spacing w:before="60" w:line="288" w:lineRule="auto"/>
              <w:jc w:val="both"/>
              <w:textAlignment w:val="auto"/>
            </w:pPr>
            <w:r>
              <w:t xml:space="preserve">3. Nhân viên lấy đồ từ kệ trao cho khách, kiểm tra trạng thái thanh toán đã là </w:t>
            </w:r>
            <w:r>
              <w:rPr>
                <w:highlight w:val="lightGray"/>
              </w:rPr>
              <w:t>PAID</w:t>
            </w:r>
            <w:r>
              <w:t>. Nếu chưa thanh toán, thực hiện thanh toán trước.</w:t>
            </w:r>
          </w:p>
          <w:p w14:paraId="3A24068B">
            <w:pPr>
              <w:pageBreakBefore w:val="0"/>
              <w:widowControl/>
              <w:kinsoku/>
              <w:wordWrap/>
              <w:overflowPunct/>
              <w:topLinePunct w:val="0"/>
              <w:autoSpaceDE/>
              <w:autoSpaceDN/>
              <w:bidi w:val="0"/>
              <w:adjustRightInd/>
              <w:snapToGrid/>
              <w:spacing w:before="60" w:line="288" w:lineRule="auto"/>
              <w:jc w:val="both"/>
              <w:textAlignment w:val="auto"/>
            </w:pPr>
            <w:r>
              <w:t>4. Nhấn nút "Hoàn thành &amp; Giao đồ" (Deliver).</w:t>
            </w:r>
          </w:p>
          <w:p w14:paraId="6956C906">
            <w:pPr>
              <w:pageBreakBefore w:val="0"/>
              <w:widowControl/>
              <w:kinsoku/>
              <w:wordWrap/>
              <w:overflowPunct/>
              <w:topLinePunct w:val="0"/>
              <w:autoSpaceDE/>
              <w:autoSpaceDN/>
              <w:bidi w:val="0"/>
              <w:adjustRightInd/>
              <w:snapToGrid/>
              <w:spacing w:before="60" w:line="288" w:lineRule="auto"/>
              <w:jc w:val="both"/>
              <w:textAlignment w:val="auto"/>
            </w:pPr>
            <w:r>
              <w:t xml:space="preserve">5. Giao diện gọi API POST </w:t>
            </w:r>
            <w:r>
              <w:rPr>
                <w:highlight w:val="lightGray"/>
              </w:rPr>
              <w:t>/api/orders/{id}/deliver</w:t>
            </w:r>
          </w:p>
          <w:p w14:paraId="062955D5">
            <w:pPr>
              <w:pageBreakBefore w:val="0"/>
              <w:widowControl/>
              <w:kinsoku/>
              <w:wordWrap/>
              <w:overflowPunct/>
              <w:topLinePunct w:val="0"/>
              <w:autoSpaceDE/>
              <w:autoSpaceDN/>
              <w:bidi w:val="0"/>
              <w:adjustRightInd/>
              <w:snapToGrid/>
              <w:spacing w:before="60" w:line="288" w:lineRule="auto"/>
              <w:jc w:val="both"/>
              <w:textAlignment w:val="auto"/>
            </w:pPr>
            <w:r>
              <w:t xml:space="preserve">6. Backend cập nhật </w:t>
            </w:r>
            <w:r>
              <w:rPr>
                <w:highlight w:val="lightGray"/>
              </w:rPr>
              <w:t>status</w:t>
            </w:r>
            <w:r>
              <w:t xml:space="preserve"> của đơn hàng sang </w:t>
            </w:r>
            <w:r>
              <w:rPr>
                <w:highlight w:val="lightGray"/>
              </w:rPr>
              <w:t>COMPLETED</w:t>
            </w:r>
            <w:r>
              <w:t xml:space="preserve">, xóa liên kết </w:t>
            </w:r>
            <w:r>
              <w:rPr>
                <w:highlight w:val="lightGray"/>
              </w:rPr>
              <w:t>storage_rack_id</w:t>
            </w:r>
            <w:r>
              <w:t xml:space="preserve"> (thiết lập thành </w:t>
            </w:r>
            <w:r>
              <w:rPr>
                <w:highlight w:val="lightGray"/>
              </w:rPr>
              <w:t>NULL</w:t>
            </w:r>
            <w:r>
              <w:t xml:space="preserve"> trong bảng </w:t>
            </w:r>
            <w:r>
              <w:rPr>
                <w:highlight w:val="lightGray"/>
              </w:rPr>
              <w:t>orders</w:t>
            </w:r>
            <w:r>
              <w:t xml:space="preserve">), đồng thời lưu mốc thời gian giao nhận vào cột </w:t>
            </w:r>
            <w:r>
              <w:rPr>
                <w:highlight w:val="lightGray"/>
              </w:rPr>
              <w:t>delivered_at</w:t>
            </w:r>
            <w:r>
              <w:t xml:space="preserve"> và tên nhân viên giao vào </w:t>
            </w:r>
            <w:r>
              <w:rPr>
                <w:highlight w:val="lightGray"/>
              </w:rPr>
              <w:t>delivered_by</w:t>
            </w:r>
          </w:p>
          <w:p w14:paraId="66678B63">
            <w:pPr>
              <w:pageBreakBefore w:val="0"/>
              <w:widowControl/>
              <w:kinsoku/>
              <w:wordWrap/>
              <w:overflowPunct/>
              <w:topLinePunct w:val="0"/>
              <w:autoSpaceDE/>
              <w:autoSpaceDN/>
              <w:bidi w:val="0"/>
              <w:adjustRightInd/>
              <w:snapToGrid/>
              <w:spacing w:before="60" w:line="288" w:lineRule="auto"/>
              <w:jc w:val="both"/>
              <w:textAlignment w:val="auto"/>
            </w:pPr>
            <w:r>
              <w:t>7. Trả về kết quả thành công, giải phóng tải của kệ tương ứng.</w:t>
            </w:r>
          </w:p>
        </w:tc>
      </w:tr>
    </w:tbl>
    <w:p w14:paraId="76018CF2">
      <w:pPr>
        <w:pageBreakBefore w:val="0"/>
        <w:widowControl/>
        <w:kinsoku/>
        <w:wordWrap/>
        <w:overflowPunct/>
        <w:topLinePunct w:val="0"/>
        <w:autoSpaceDE/>
        <w:autoSpaceDN/>
        <w:bidi w:val="0"/>
        <w:adjustRightInd/>
        <w:snapToGrid/>
        <w:spacing w:before="60" w:line="288" w:lineRule="auto"/>
        <w:jc w:val="both"/>
        <w:textAlignment w:val="auto"/>
      </w:pPr>
    </w:p>
    <w:p w14:paraId="0E619622">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1553210"/>
            <wp:effectExtent l="0" t="0" r="0" b="0"/>
            <wp:docPr id="22" name="image-SozsqWauOMFoT3Y5MHBoi.png"/>
            <wp:cNvGraphicFramePr/>
            <a:graphic xmlns:a="http://schemas.openxmlformats.org/drawingml/2006/main">
              <a:graphicData uri="http://schemas.openxmlformats.org/drawingml/2006/picture">
                <pic:pic xmlns:pic="http://schemas.openxmlformats.org/drawingml/2006/picture">
                  <pic:nvPicPr>
                    <pic:cNvPr id="22" name="image-SozsqWauOMFoT3Y5MHBoi.png"/>
                    <pic:cNvPicPr/>
                  </pic:nvPicPr>
                  <pic:blipFill>
                    <a:blip r:embed="rId26" cstate="print"/>
                    <a:srcRect/>
                    <a:stretch>
                      <a:fillRect/>
                    </a:stretch>
                  </pic:blipFill>
                  <pic:spPr>
                    <a:xfrm>
                      <a:off x="0" y="0"/>
                      <a:ext cx="6151880" cy="1553664"/>
                    </a:xfrm>
                    <a:prstGeom prst="rect">
                      <a:avLst/>
                    </a:prstGeom>
                  </pic:spPr>
                </pic:pic>
              </a:graphicData>
            </a:graphic>
          </wp:inline>
        </w:drawing>
      </w:r>
    </w:p>
    <w:p w14:paraId="16866804">
      <w:pPr>
        <w:pStyle w:val="15"/>
        <w:pageBreakBefore w:val="0"/>
        <w:kinsoku/>
        <w:wordWrap/>
        <w:overflowPunct/>
        <w:topLinePunct w:val="0"/>
        <w:autoSpaceDE/>
        <w:autoSpaceDN/>
        <w:bidi w:val="0"/>
        <w:adjustRightInd/>
        <w:snapToGrid/>
        <w:spacing w:before="60" w:line="288" w:lineRule="auto"/>
        <w:textAlignment w:val="auto"/>
      </w:pPr>
      <w:bookmarkStart w:id="57" w:name="_Toc28166"/>
      <w:r>
        <w:t>Hình 2.22: Biểu đồ tuần tự - Bàn giao trả đồ &amp; Giải phóng kệ</w:t>
      </w:r>
      <w:bookmarkEnd w:id="57"/>
    </w:p>
    <w:p w14:paraId="6970A645">
      <w:pPr>
        <w:pStyle w:val="4"/>
        <w:pageBreakBefore w:val="0"/>
        <w:widowControl/>
        <w:kinsoku/>
        <w:wordWrap/>
        <w:overflowPunct/>
        <w:topLinePunct w:val="0"/>
        <w:autoSpaceDE/>
        <w:autoSpaceDN/>
        <w:bidi w:val="0"/>
        <w:adjustRightInd/>
        <w:snapToGrid/>
        <w:spacing w:before="60" w:line="288" w:lineRule="auto"/>
        <w:jc w:val="both"/>
        <w:textAlignment w:val="auto"/>
      </w:pPr>
      <w:bookmarkStart w:id="58" w:name="_Toc22269"/>
      <w:r>
        <w:t>2.2.11. Use Case 11: Dashboard &amp; Báo cáo doanh thu phân tích hiệu suất (Reports)</w:t>
      </w:r>
      <w:bookmarkEnd w:id="58"/>
    </w:p>
    <w:p w14:paraId="5F772A69">
      <w:pPr>
        <w:pageBreakBefore w:val="0"/>
        <w:widowControl/>
        <w:numPr>
          <w:ilvl w:val="0"/>
          <w:numId w:val="51"/>
        </w:numPr>
        <w:kinsoku/>
        <w:wordWrap/>
        <w:overflowPunct/>
        <w:topLinePunct w:val="0"/>
        <w:autoSpaceDE/>
        <w:autoSpaceDN/>
        <w:bidi w:val="0"/>
        <w:adjustRightInd/>
        <w:snapToGrid/>
        <w:spacing w:before="60" w:line="288" w:lineRule="auto"/>
        <w:jc w:val="both"/>
        <w:textAlignment w:val="auto"/>
      </w:pPr>
      <w:r>
        <w:rPr>
          <w:b/>
        </w:rPr>
        <w:t>Mô tả</w:t>
      </w:r>
      <w:r>
        <w:t>: Cung cấp số liệu thống kê cho Admin về doanh thu theo khoảng thời gian, tỷ trọng các dịch vụ, hiệu suất hoạt động của các thiết bị máy giặt/sấy và kết xuất dữ liệu thống kê ra file Excel thông qua Apache POI.</w:t>
      </w:r>
    </w:p>
    <w:p w14:paraId="6D132FC0">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0" distR="0">
            <wp:extent cx="4352925" cy="2266950"/>
            <wp:effectExtent l="0" t="0" r="0" b="0"/>
            <wp:docPr id="23" name="image-KJrXFZbhw3rdsc4pw05h1.png"/>
            <wp:cNvGraphicFramePr/>
            <a:graphic xmlns:a="http://schemas.openxmlformats.org/drawingml/2006/main">
              <a:graphicData uri="http://schemas.openxmlformats.org/drawingml/2006/picture">
                <pic:pic xmlns:pic="http://schemas.openxmlformats.org/drawingml/2006/picture">
                  <pic:nvPicPr>
                    <pic:cNvPr id="23" name="image-KJrXFZbhw3rdsc4pw05h1.png"/>
                    <pic:cNvPicPr/>
                  </pic:nvPicPr>
                  <pic:blipFill>
                    <a:blip r:embed="rId27" cstate="print"/>
                    <a:srcRect/>
                    <a:stretch>
                      <a:fillRect/>
                    </a:stretch>
                  </pic:blipFill>
                  <pic:spPr>
                    <a:xfrm>
                      <a:off x="0" y="0"/>
                      <a:ext cx="4352925" cy="2266950"/>
                    </a:xfrm>
                    <a:prstGeom prst="rect">
                      <a:avLst/>
                    </a:prstGeom>
                  </pic:spPr>
                </pic:pic>
              </a:graphicData>
            </a:graphic>
          </wp:inline>
        </w:drawing>
      </w:r>
    </w:p>
    <w:p w14:paraId="41E8D996">
      <w:pPr>
        <w:pStyle w:val="15"/>
        <w:pageBreakBefore w:val="0"/>
        <w:kinsoku/>
        <w:wordWrap/>
        <w:overflowPunct/>
        <w:topLinePunct w:val="0"/>
        <w:autoSpaceDE/>
        <w:autoSpaceDN/>
        <w:bidi w:val="0"/>
        <w:adjustRightInd/>
        <w:snapToGrid/>
        <w:spacing w:before="60" w:line="288" w:lineRule="auto"/>
        <w:textAlignment w:val="auto"/>
      </w:pPr>
      <w:bookmarkStart w:id="59" w:name="_Toc20286"/>
      <w:r>
        <w:t>Hình 2.23: Sơ đồ Use Case con - Báo cáo</w:t>
      </w:r>
      <w:bookmarkEnd w:id="59"/>
    </w:p>
    <w:p w14:paraId="29DE3FF7">
      <w:pPr>
        <w:pageBreakBefore w:val="0"/>
        <w:widowControl/>
        <w:numPr>
          <w:ilvl w:val="0"/>
          <w:numId w:val="52"/>
        </w:numPr>
        <w:kinsoku/>
        <w:wordWrap/>
        <w:overflowPunct/>
        <w:topLinePunct w:val="0"/>
        <w:autoSpaceDE/>
        <w:autoSpaceDN/>
        <w:bidi w:val="0"/>
        <w:adjustRightInd/>
        <w:snapToGrid/>
        <w:spacing w:before="60" w:line="288" w:lineRule="auto"/>
        <w:jc w:val="both"/>
        <w:textAlignment w:val="auto"/>
      </w:pPr>
      <w:r>
        <w:rPr>
          <w:b/>
        </w:rPr>
        <w:t>Bảng kịch bản Use Case Xuất file báo cáo Excel</w:t>
      </w:r>
      <w: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24"/>
        <w:gridCol w:w="7546"/>
      </w:tblGrid>
      <w:tr w14:paraId="171D97D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50E1A38">
            <w:pPr>
              <w:pageBreakBefore w:val="0"/>
              <w:widowControl/>
              <w:kinsoku/>
              <w:wordWrap/>
              <w:overflowPunct/>
              <w:topLinePunct w:val="0"/>
              <w:autoSpaceDE/>
              <w:autoSpaceDN/>
              <w:bidi w:val="0"/>
              <w:adjustRightInd/>
              <w:snapToGrid/>
              <w:spacing w:before="60" w:line="288" w:lineRule="auto"/>
              <w:jc w:val="both"/>
              <w:textAlignment w:val="auto"/>
            </w:pPr>
            <w:r>
              <w:t>Thành phần</w:t>
            </w:r>
          </w:p>
        </w:tc>
        <w:tc>
          <w:tcPr>
            <w:tcBorders>
              <w:top w:val="single" w:color="000000" w:sz="0" w:space="0"/>
              <w:left w:val="single" w:color="000000" w:sz="0" w:space="0"/>
              <w:bottom w:val="single" w:color="000000" w:sz="0" w:space="0"/>
              <w:right w:val="single" w:color="000000" w:sz="0" w:space="0"/>
            </w:tcBorders>
          </w:tcPr>
          <w:p w14:paraId="2B5F7789">
            <w:pPr>
              <w:pageBreakBefore w:val="0"/>
              <w:widowControl/>
              <w:kinsoku/>
              <w:wordWrap/>
              <w:overflowPunct/>
              <w:topLinePunct w:val="0"/>
              <w:autoSpaceDE/>
              <w:autoSpaceDN/>
              <w:bidi w:val="0"/>
              <w:adjustRightInd/>
              <w:snapToGrid/>
              <w:spacing w:before="60" w:line="288" w:lineRule="auto"/>
              <w:jc w:val="both"/>
              <w:textAlignment w:val="auto"/>
            </w:pPr>
            <w:r>
              <w:t>Đặc tả chi tiết</w:t>
            </w:r>
          </w:p>
        </w:tc>
      </w:tr>
      <w:tr w14:paraId="0AB98E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FA34654">
            <w:pPr>
              <w:pageBreakBefore w:val="0"/>
              <w:widowControl/>
              <w:kinsoku/>
              <w:wordWrap/>
              <w:overflowPunct/>
              <w:topLinePunct w:val="0"/>
              <w:autoSpaceDE/>
              <w:autoSpaceDN/>
              <w:bidi w:val="0"/>
              <w:adjustRightInd/>
              <w:snapToGrid/>
              <w:spacing w:before="60" w:line="288" w:lineRule="auto"/>
              <w:jc w:val="both"/>
              <w:textAlignment w:val="auto"/>
            </w:pPr>
            <w:r>
              <w:rPr>
                <w:b/>
              </w:rPr>
              <w:t>Tên Use Case</w:t>
            </w:r>
          </w:p>
        </w:tc>
        <w:tc>
          <w:tcPr>
            <w:tcBorders>
              <w:top w:val="single" w:color="000000" w:sz="0" w:space="0"/>
              <w:left w:val="single" w:color="000000" w:sz="0" w:space="0"/>
              <w:bottom w:val="single" w:color="000000" w:sz="0" w:space="0"/>
              <w:right w:val="single" w:color="000000" w:sz="0" w:space="0"/>
            </w:tcBorders>
          </w:tcPr>
          <w:p w14:paraId="18B4E25D">
            <w:pPr>
              <w:pageBreakBefore w:val="0"/>
              <w:widowControl/>
              <w:kinsoku/>
              <w:wordWrap/>
              <w:overflowPunct/>
              <w:topLinePunct w:val="0"/>
              <w:autoSpaceDE/>
              <w:autoSpaceDN/>
              <w:bidi w:val="0"/>
              <w:adjustRightInd/>
              <w:snapToGrid/>
              <w:spacing w:before="60" w:line="288" w:lineRule="auto"/>
              <w:jc w:val="both"/>
              <w:textAlignment w:val="auto"/>
            </w:pPr>
            <w:r>
              <w:t>Xuất file báo cáo Excel (Apache POI)</w:t>
            </w:r>
          </w:p>
        </w:tc>
      </w:tr>
      <w:tr w14:paraId="6D4E403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9E7FE88">
            <w:pPr>
              <w:pageBreakBefore w:val="0"/>
              <w:widowControl/>
              <w:kinsoku/>
              <w:wordWrap/>
              <w:overflowPunct/>
              <w:topLinePunct w:val="0"/>
              <w:autoSpaceDE/>
              <w:autoSpaceDN/>
              <w:bidi w:val="0"/>
              <w:adjustRightInd/>
              <w:snapToGrid/>
              <w:spacing w:before="60" w:line="288" w:lineRule="auto"/>
              <w:jc w:val="both"/>
              <w:textAlignment w:val="auto"/>
            </w:pPr>
            <w:r>
              <w:rPr>
                <w:b/>
              </w:rPr>
              <w:t>Tác nhân</w:t>
            </w:r>
          </w:p>
        </w:tc>
        <w:tc>
          <w:tcPr>
            <w:tcBorders>
              <w:top w:val="single" w:color="000000" w:sz="0" w:space="0"/>
              <w:left w:val="single" w:color="000000" w:sz="0" w:space="0"/>
              <w:bottom w:val="single" w:color="000000" w:sz="0" w:space="0"/>
              <w:right w:val="single" w:color="000000" w:sz="0" w:space="0"/>
            </w:tcBorders>
          </w:tcPr>
          <w:p w14:paraId="7D12EFCB">
            <w:pPr>
              <w:pageBreakBefore w:val="0"/>
              <w:widowControl/>
              <w:kinsoku/>
              <w:wordWrap/>
              <w:overflowPunct/>
              <w:topLinePunct w:val="0"/>
              <w:autoSpaceDE/>
              <w:autoSpaceDN/>
              <w:bidi w:val="0"/>
              <w:adjustRightInd/>
              <w:snapToGrid/>
              <w:spacing w:before="60" w:line="288" w:lineRule="auto"/>
              <w:jc w:val="both"/>
              <w:textAlignment w:val="auto"/>
            </w:pPr>
            <w:r>
              <w:t>Quản trị viên (Admin)</w:t>
            </w:r>
          </w:p>
        </w:tc>
      </w:tr>
      <w:tr w14:paraId="65A62D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CC45F44">
            <w:pPr>
              <w:pageBreakBefore w:val="0"/>
              <w:widowControl/>
              <w:kinsoku/>
              <w:wordWrap/>
              <w:overflowPunct/>
              <w:topLinePunct w:val="0"/>
              <w:autoSpaceDE/>
              <w:autoSpaceDN/>
              <w:bidi w:val="0"/>
              <w:adjustRightInd/>
              <w:snapToGrid/>
              <w:spacing w:before="60" w:line="288" w:lineRule="auto"/>
              <w:jc w:val="both"/>
              <w:textAlignment w:val="auto"/>
            </w:pPr>
            <w:r>
              <w:rPr>
                <w:b/>
              </w:rPr>
              <w:t>Tiền điều kiện</w:t>
            </w:r>
          </w:p>
        </w:tc>
        <w:tc>
          <w:tcPr>
            <w:tcBorders>
              <w:top w:val="single" w:color="000000" w:sz="0" w:space="0"/>
              <w:left w:val="single" w:color="000000" w:sz="0" w:space="0"/>
              <w:bottom w:val="single" w:color="000000" w:sz="0" w:space="0"/>
              <w:right w:val="single" w:color="000000" w:sz="0" w:space="0"/>
            </w:tcBorders>
          </w:tcPr>
          <w:p w14:paraId="3A455AD8">
            <w:pPr>
              <w:pageBreakBefore w:val="0"/>
              <w:widowControl/>
              <w:kinsoku/>
              <w:wordWrap/>
              <w:overflowPunct/>
              <w:topLinePunct w:val="0"/>
              <w:autoSpaceDE/>
              <w:autoSpaceDN/>
              <w:bidi w:val="0"/>
              <w:adjustRightInd/>
              <w:snapToGrid/>
              <w:spacing w:before="60" w:line="288" w:lineRule="auto"/>
              <w:jc w:val="both"/>
              <w:textAlignment w:val="auto"/>
            </w:pPr>
            <w:r>
              <w:t xml:space="preserve">Admin đã đăng nhập hệ thống và có quyền </w:t>
            </w:r>
            <w:r>
              <w:rPr>
                <w:highlight w:val="lightGray"/>
              </w:rPr>
              <w:t>REPORT:EXPORT</w:t>
            </w:r>
          </w:p>
        </w:tc>
      </w:tr>
      <w:tr w14:paraId="7BB171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8ADCA57">
            <w:pPr>
              <w:pageBreakBefore w:val="0"/>
              <w:widowControl/>
              <w:kinsoku/>
              <w:wordWrap/>
              <w:overflowPunct/>
              <w:topLinePunct w:val="0"/>
              <w:autoSpaceDE/>
              <w:autoSpaceDN/>
              <w:bidi w:val="0"/>
              <w:adjustRightInd/>
              <w:snapToGrid/>
              <w:spacing w:before="60" w:line="288" w:lineRule="auto"/>
              <w:jc w:val="both"/>
              <w:textAlignment w:val="auto"/>
            </w:pPr>
            <w:r>
              <w:rPr>
                <w:b/>
              </w:rPr>
              <w:t>Hậu điều kiện</w:t>
            </w:r>
          </w:p>
        </w:tc>
        <w:tc>
          <w:tcPr>
            <w:tcBorders>
              <w:top w:val="single" w:color="000000" w:sz="0" w:space="0"/>
              <w:left w:val="single" w:color="000000" w:sz="0" w:space="0"/>
              <w:bottom w:val="single" w:color="000000" w:sz="0" w:space="0"/>
              <w:right w:val="single" w:color="000000" w:sz="0" w:space="0"/>
            </w:tcBorders>
          </w:tcPr>
          <w:p w14:paraId="59CBB22D">
            <w:pPr>
              <w:pageBreakBefore w:val="0"/>
              <w:widowControl/>
              <w:kinsoku/>
              <w:wordWrap/>
              <w:overflowPunct/>
              <w:topLinePunct w:val="0"/>
              <w:autoSpaceDE/>
              <w:autoSpaceDN/>
              <w:bidi w:val="0"/>
              <w:adjustRightInd/>
              <w:snapToGrid/>
              <w:spacing w:before="60" w:line="288" w:lineRule="auto"/>
              <w:jc w:val="both"/>
              <w:textAlignment w:val="auto"/>
            </w:pPr>
            <w:r>
              <w:t>Xuất và tải xuống tệp tin Excel chứa dữ liệu thô và các định dạng báo cáo chuỗi cửa hàng</w:t>
            </w:r>
          </w:p>
        </w:tc>
      </w:tr>
      <w:tr w14:paraId="123BCA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E32E193">
            <w:pPr>
              <w:pageBreakBefore w:val="0"/>
              <w:widowControl/>
              <w:kinsoku/>
              <w:wordWrap/>
              <w:overflowPunct/>
              <w:topLinePunct w:val="0"/>
              <w:autoSpaceDE/>
              <w:autoSpaceDN/>
              <w:bidi w:val="0"/>
              <w:adjustRightInd/>
              <w:snapToGrid/>
              <w:spacing w:before="60" w:line="288" w:lineRule="auto"/>
              <w:jc w:val="both"/>
              <w:textAlignment w:val="auto"/>
            </w:pPr>
            <w:r>
              <w:rPr>
                <w:b/>
              </w:rPr>
              <w:t>Luồng sự kiện chính</w:t>
            </w:r>
          </w:p>
        </w:tc>
        <w:tc>
          <w:tcPr>
            <w:tcBorders>
              <w:top w:val="single" w:color="000000" w:sz="0" w:space="0"/>
              <w:left w:val="single" w:color="000000" w:sz="0" w:space="0"/>
              <w:bottom w:val="single" w:color="000000" w:sz="0" w:space="0"/>
              <w:right w:val="single" w:color="000000" w:sz="0" w:space="0"/>
            </w:tcBorders>
          </w:tcPr>
          <w:p w14:paraId="12080323">
            <w:pPr>
              <w:pageBreakBefore w:val="0"/>
              <w:widowControl/>
              <w:kinsoku/>
              <w:wordWrap/>
              <w:overflowPunct/>
              <w:topLinePunct w:val="0"/>
              <w:autoSpaceDE/>
              <w:autoSpaceDN/>
              <w:bidi w:val="0"/>
              <w:adjustRightInd/>
              <w:snapToGrid/>
              <w:spacing w:before="60" w:line="288" w:lineRule="auto"/>
              <w:jc w:val="both"/>
              <w:textAlignment w:val="auto"/>
            </w:pPr>
            <w:r>
              <w:t>1. Admin vào trang Dashboard, chọn khoảng thời gian cần thống kê.</w:t>
            </w:r>
          </w:p>
          <w:p w14:paraId="4EE78B31">
            <w:pPr>
              <w:pageBreakBefore w:val="0"/>
              <w:widowControl/>
              <w:kinsoku/>
              <w:wordWrap/>
              <w:overflowPunct/>
              <w:topLinePunct w:val="0"/>
              <w:autoSpaceDE/>
              <w:autoSpaceDN/>
              <w:bidi w:val="0"/>
              <w:adjustRightInd/>
              <w:snapToGrid/>
              <w:spacing w:before="60" w:line="288" w:lineRule="auto"/>
              <w:jc w:val="both"/>
              <w:textAlignment w:val="auto"/>
            </w:pPr>
            <w:r>
              <w:t>2. Nhấn nút "Xuất báo cáo Excel".</w:t>
            </w:r>
          </w:p>
          <w:p w14:paraId="35A35733">
            <w:pPr>
              <w:pageBreakBefore w:val="0"/>
              <w:widowControl/>
              <w:kinsoku/>
              <w:wordWrap/>
              <w:overflowPunct/>
              <w:topLinePunct w:val="0"/>
              <w:autoSpaceDE/>
              <w:autoSpaceDN/>
              <w:bidi w:val="0"/>
              <w:adjustRightInd/>
              <w:snapToGrid/>
              <w:spacing w:before="60" w:line="288" w:lineRule="auto"/>
              <w:jc w:val="both"/>
              <w:textAlignment w:val="auto"/>
            </w:pPr>
            <w:r>
              <w:t xml:space="preserve">3. Giao diện gửi yêu cầu GET </w:t>
            </w:r>
            <w:r>
              <w:rPr>
                <w:highlight w:val="lightGray"/>
              </w:rPr>
              <w:t>/api/reports/export?startDate=...&amp;endDate=...</w:t>
            </w:r>
            <w:r>
              <w:t xml:space="preserve"> nhận dữ liệu luồng nhị phân (binary stream).</w:t>
            </w:r>
          </w:p>
          <w:p w14:paraId="6A2E02A8">
            <w:pPr>
              <w:pageBreakBefore w:val="0"/>
              <w:widowControl/>
              <w:kinsoku/>
              <w:wordWrap/>
              <w:overflowPunct/>
              <w:topLinePunct w:val="0"/>
              <w:autoSpaceDE/>
              <w:autoSpaceDN/>
              <w:bidi w:val="0"/>
              <w:adjustRightInd/>
              <w:snapToGrid/>
              <w:spacing w:before="60" w:line="288" w:lineRule="auto"/>
              <w:jc w:val="both"/>
              <w:textAlignment w:val="auto"/>
            </w:pPr>
            <w:r>
              <w:t>4. Backend xử lý yêu cầu, lấy danh sách đơn hàng đã hoàn thành trong khoảng thời gian chỉ định từ CSDL.</w:t>
            </w:r>
          </w:p>
          <w:p w14:paraId="04313E2F">
            <w:pPr>
              <w:pageBreakBefore w:val="0"/>
              <w:widowControl/>
              <w:kinsoku/>
              <w:wordWrap/>
              <w:overflowPunct/>
              <w:topLinePunct w:val="0"/>
              <w:autoSpaceDE/>
              <w:autoSpaceDN/>
              <w:bidi w:val="0"/>
              <w:adjustRightInd/>
              <w:snapToGrid/>
              <w:spacing w:before="60" w:line="288" w:lineRule="auto"/>
              <w:jc w:val="both"/>
              <w:textAlignment w:val="auto"/>
            </w:pPr>
            <w:r>
              <w:t xml:space="preserve">5. Sử dụng thư viện </w:t>
            </w:r>
            <w:r>
              <w:rPr>
                <w:b/>
              </w:rPr>
              <w:t>Apache POI</w:t>
            </w:r>
            <w:r>
              <w:t xml:space="preserve"> khởi tạo workbook Excel mới, tạo sheet báo cáo, ghi các dòng dữ liệu tiêu đề và dữ liệu chi tiết đơn hàng (Mã đơn, Tên khách, Ngày tạo, Tổng tiền, Trạng thái thanh toán).</w:t>
            </w:r>
          </w:p>
          <w:p w14:paraId="34711F52">
            <w:pPr>
              <w:pageBreakBefore w:val="0"/>
              <w:widowControl/>
              <w:kinsoku/>
              <w:wordWrap/>
              <w:overflowPunct/>
              <w:topLinePunct w:val="0"/>
              <w:autoSpaceDE/>
              <w:autoSpaceDN/>
              <w:bidi w:val="0"/>
              <w:adjustRightInd/>
              <w:snapToGrid/>
              <w:spacing w:before="60" w:line="288" w:lineRule="auto"/>
              <w:jc w:val="both"/>
              <w:textAlignment w:val="auto"/>
            </w:pPr>
            <w:r>
              <w:br w:type="textWrapping"/>
            </w:r>
          </w:p>
          <w:p w14:paraId="0426EC5B">
            <w:pPr>
              <w:pageBreakBefore w:val="0"/>
              <w:widowControl/>
              <w:kinsoku/>
              <w:wordWrap/>
              <w:overflowPunct/>
              <w:topLinePunct w:val="0"/>
              <w:autoSpaceDE/>
              <w:autoSpaceDN/>
              <w:bidi w:val="0"/>
              <w:adjustRightInd/>
              <w:snapToGrid/>
              <w:spacing w:before="60" w:line="288" w:lineRule="auto"/>
              <w:jc w:val="both"/>
              <w:textAlignment w:val="auto"/>
            </w:pPr>
            <w:r>
              <w:t>6. Thiết lập các ô tính toán tổng cộng và áp dụng font chữ, màu nền chuyên nghiệp cho bảng tính.</w:t>
            </w:r>
          </w:p>
          <w:p w14:paraId="3640693E">
            <w:pPr>
              <w:pageBreakBefore w:val="0"/>
              <w:widowControl/>
              <w:kinsoku/>
              <w:wordWrap/>
              <w:overflowPunct/>
              <w:topLinePunct w:val="0"/>
              <w:autoSpaceDE/>
              <w:autoSpaceDN/>
              <w:bidi w:val="0"/>
              <w:adjustRightInd/>
              <w:snapToGrid/>
              <w:spacing w:before="60" w:line="288" w:lineRule="auto"/>
              <w:jc w:val="both"/>
              <w:textAlignment w:val="auto"/>
            </w:pPr>
            <w:r>
              <w:t>7. Ghi dòng dữ liệu nhị phân vào HTTP Response Output Stream kèm Content-Disposition header chỉ định tên file.</w:t>
            </w:r>
          </w:p>
          <w:p w14:paraId="5FAA884E">
            <w:pPr>
              <w:pageBreakBefore w:val="0"/>
              <w:widowControl/>
              <w:kinsoku/>
              <w:wordWrap/>
              <w:overflowPunct/>
              <w:topLinePunct w:val="0"/>
              <w:autoSpaceDE/>
              <w:autoSpaceDN/>
              <w:bidi w:val="0"/>
              <w:adjustRightInd/>
              <w:snapToGrid/>
              <w:spacing w:before="60" w:line="288" w:lineRule="auto"/>
              <w:jc w:val="both"/>
              <w:textAlignment w:val="auto"/>
            </w:pPr>
            <w:r>
              <w:t>8. Trình duyệt của Admin tự động nhận diện và tải xuống file Excel báo cáo.</w:t>
            </w:r>
          </w:p>
        </w:tc>
      </w:tr>
    </w:tbl>
    <w:p w14:paraId="437CCC63">
      <w:pPr>
        <w:pageBreakBefore w:val="0"/>
        <w:widowControl/>
        <w:kinsoku/>
        <w:wordWrap/>
        <w:overflowPunct/>
        <w:topLinePunct w:val="0"/>
        <w:autoSpaceDE/>
        <w:autoSpaceDN/>
        <w:bidi w:val="0"/>
        <w:adjustRightInd/>
        <w:snapToGrid/>
        <w:spacing w:before="60" w:line="288" w:lineRule="auto"/>
        <w:jc w:val="both"/>
        <w:textAlignment w:val="auto"/>
      </w:pPr>
    </w:p>
    <w:p w14:paraId="7E465E57">
      <w:pPr>
        <w:pageBreakBefore w:val="0"/>
        <w:widowControl/>
        <w:kinsoku/>
        <w:wordWrap/>
        <w:overflowPunct/>
        <w:topLinePunct w:val="0"/>
        <w:autoSpaceDE/>
        <w:autoSpaceDN/>
        <w:bidi w:val="0"/>
        <w:adjustRightInd/>
        <w:snapToGrid/>
        <w:spacing w:before="60" w:line="288" w:lineRule="auto"/>
        <w:jc w:val="both"/>
        <w:textAlignment w:val="auto"/>
      </w:pPr>
      <w:r>
        <w:drawing>
          <wp:inline distT="0" distB="0" distL="0" distR="0">
            <wp:extent cx="6151880" cy="1772920"/>
            <wp:effectExtent l="0" t="0" r="0" b="0"/>
            <wp:docPr id="24" name="image-GWkL9SJ2BTer6zC38KtVe.png"/>
            <wp:cNvGraphicFramePr/>
            <a:graphic xmlns:a="http://schemas.openxmlformats.org/drawingml/2006/main">
              <a:graphicData uri="http://schemas.openxmlformats.org/drawingml/2006/picture">
                <pic:pic xmlns:pic="http://schemas.openxmlformats.org/drawingml/2006/picture">
                  <pic:nvPicPr>
                    <pic:cNvPr id="24" name="image-GWkL9SJ2BTer6zC38KtVe.png"/>
                    <pic:cNvPicPr/>
                  </pic:nvPicPr>
                  <pic:blipFill>
                    <a:blip r:embed="rId28" cstate="print"/>
                    <a:srcRect/>
                    <a:stretch>
                      <a:fillRect/>
                    </a:stretch>
                  </pic:blipFill>
                  <pic:spPr>
                    <a:xfrm>
                      <a:off x="0" y="0"/>
                      <a:ext cx="6151880" cy="1773374"/>
                    </a:xfrm>
                    <a:prstGeom prst="rect">
                      <a:avLst/>
                    </a:prstGeom>
                  </pic:spPr>
                </pic:pic>
              </a:graphicData>
            </a:graphic>
          </wp:inline>
        </w:drawing>
      </w:r>
    </w:p>
    <w:p w14:paraId="473B2456">
      <w:pPr>
        <w:pStyle w:val="15"/>
        <w:pageBreakBefore w:val="0"/>
        <w:kinsoku/>
        <w:wordWrap/>
        <w:overflowPunct/>
        <w:topLinePunct w:val="0"/>
        <w:autoSpaceDE/>
        <w:autoSpaceDN/>
        <w:bidi w:val="0"/>
        <w:adjustRightInd/>
        <w:snapToGrid/>
        <w:spacing w:before="60" w:line="288" w:lineRule="auto"/>
        <w:textAlignment w:val="auto"/>
      </w:pPr>
      <w:bookmarkStart w:id="60" w:name="_Toc20830"/>
      <w:r>
        <w:t>Hình 2.24: Biểu đồ tuần tự - Xuất báo cáo Excel</w:t>
      </w:r>
      <w:bookmarkEnd w:id="60"/>
    </w:p>
    <w:p w14:paraId="50878BFD">
      <w:pPr>
        <w:pStyle w:val="3"/>
        <w:pageBreakBefore w:val="0"/>
        <w:widowControl/>
        <w:kinsoku/>
        <w:wordWrap/>
        <w:overflowPunct/>
        <w:topLinePunct w:val="0"/>
        <w:autoSpaceDE/>
        <w:autoSpaceDN/>
        <w:bidi w:val="0"/>
        <w:adjustRightInd/>
        <w:snapToGrid/>
        <w:spacing w:before="60" w:line="288" w:lineRule="auto"/>
        <w:jc w:val="both"/>
        <w:textAlignment w:val="auto"/>
      </w:pPr>
      <w:bookmarkStart w:id="61" w:name="_Toc13254"/>
      <w:r>
        <w:t>2.3. Phân tích các yêu cầu phi chức năng</w:t>
      </w:r>
      <w:bookmarkEnd w:id="61"/>
    </w:p>
    <w:p w14:paraId="3788D459">
      <w:pPr>
        <w:pageBreakBefore w:val="0"/>
        <w:widowControl/>
        <w:kinsoku/>
        <w:wordWrap/>
        <w:overflowPunct/>
        <w:topLinePunct w:val="0"/>
        <w:autoSpaceDE/>
        <w:autoSpaceDN/>
        <w:bidi w:val="0"/>
        <w:adjustRightInd/>
        <w:snapToGrid/>
        <w:spacing w:before="60" w:line="288" w:lineRule="auto"/>
        <w:jc w:val="both"/>
        <w:textAlignment w:val="auto"/>
      </w:pPr>
      <w:r>
        <w:t>Hệ thống BubbleFlow bên cạnh việc đáp ứng đầy đủ quy trình nghiệp vụ cần tuân thủ nghiêm ngặt các tiêu chuẩn kỹ thuật phi chức năng (Non-Functional Requirements - NFRs) để hoạt động hiệu quả trên thực tế:</w:t>
      </w:r>
    </w:p>
    <w:p w14:paraId="30E02B6E">
      <w:pPr>
        <w:pageBreakBefore w:val="0"/>
        <w:widowControl/>
        <w:numPr>
          <w:ilvl w:val="0"/>
          <w:numId w:val="53"/>
        </w:numPr>
        <w:kinsoku/>
        <w:wordWrap/>
        <w:overflowPunct/>
        <w:topLinePunct w:val="0"/>
        <w:autoSpaceDE/>
        <w:autoSpaceDN/>
        <w:bidi w:val="0"/>
        <w:adjustRightInd/>
        <w:snapToGrid/>
        <w:spacing w:before="60" w:line="288" w:lineRule="auto"/>
        <w:jc w:val="both"/>
        <w:textAlignment w:val="auto"/>
      </w:pPr>
      <w:r>
        <w:rPr>
          <w:b/>
        </w:rPr>
        <w:t>Hiệu năng và Tải trang (Performance &amp; Load Time)</w:t>
      </w:r>
      <w:r>
        <w:t>:</w:t>
      </w:r>
    </w:p>
    <w:p w14:paraId="54F676B9">
      <w:pPr>
        <w:pageBreakBefore w:val="0"/>
        <w:widowControl/>
        <w:numPr>
          <w:ilvl w:val="1"/>
          <w:numId w:val="54"/>
        </w:numPr>
        <w:kinsoku/>
        <w:wordWrap/>
        <w:overflowPunct/>
        <w:topLinePunct w:val="0"/>
        <w:autoSpaceDE/>
        <w:autoSpaceDN/>
        <w:bidi w:val="0"/>
        <w:adjustRightInd/>
        <w:snapToGrid/>
        <w:spacing w:before="60" w:line="288" w:lineRule="auto"/>
        <w:jc w:val="both"/>
        <w:textAlignment w:val="auto"/>
      </w:pPr>
      <w:r>
        <w:t xml:space="preserve">Thời gian phản hồi (Response Time) của các API nghiệp vụ cốt lõi (tiếp nhận đơn hàng, đổi trạng thái) phải dưới </w:t>
      </w:r>
      <w:r>
        <w:rPr>
          <w:b/>
        </w:rPr>
        <w:t>200ms</w:t>
      </w:r>
      <w:r>
        <w:t xml:space="preserve"> trong điều kiện mạng bình thường.</w:t>
      </w:r>
    </w:p>
    <w:p w14:paraId="69D07BF5">
      <w:pPr>
        <w:pageBreakBefore w:val="0"/>
        <w:widowControl/>
        <w:numPr>
          <w:ilvl w:val="1"/>
          <w:numId w:val="54"/>
        </w:numPr>
        <w:kinsoku/>
        <w:wordWrap/>
        <w:overflowPunct/>
        <w:topLinePunct w:val="0"/>
        <w:autoSpaceDE/>
        <w:autoSpaceDN/>
        <w:bidi w:val="0"/>
        <w:adjustRightInd/>
        <w:snapToGrid/>
        <w:spacing w:before="60" w:line="288" w:lineRule="auto"/>
        <w:jc w:val="both"/>
        <w:textAlignment w:val="auto"/>
      </w:pPr>
      <w:r>
        <w:t xml:space="preserve">Hỗ trợ cơ chế tải trang nhanh cho giao diện SPA nhờ kỹ thuật </w:t>
      </w:r>
      <w:r>
        <w:rPr>
          <w:b/>
        </w:rPr>
        <w:t>Code Splitting</w:t>
      </w:r>
      <w:r>
        <w:t xml:space="preserve"> (React.lazy + Suspense), đảm bảo kích thước bundle ban đầu nhỏ để tải trang đăng nhập trong vòng dưới </w:t>
      </w:r>
      <w:r>
        <w:rPr>
          <w:b/>
        </w:rPr>
        <w:t>1.5 giây</w:t>
      </w:r>
      <w:r>
        <w:t>.</w:t>
      </w:r>
    </w:p>
    <w:p w14:paraId="2D8E6E56">
      <w:pPr>
        <w:pageBreakBefore w:val="0"/>
        <w:widowControl/>
        <w:numPr>
          <w:ilvl w:val="1"/>
          <w:numId w:val="54"/>
        </w:numPr>
        <w:kinsoku/>
        <w:wordWrap/>
        <w:overflowPunct/>
        <w:topLinePunct w:val="0"/>
        <w:autoSpaceDE/>
        <w:autoSpaceDN/>
        <w:bidi w:val="0"/>
        <w:adjustRightInd/>
        <w:snapToGrid/>
        <w:spacing w:before="60" w:line="288" w:lineRule="auto"/>
        <w:jc w:val="both"/>
        <w:textAlignment w:val="auto"/>
      </w:pPr>
      <w:r>
        <w:t xml:space="preserve">Dữ liệu tĩnh và cấu hình hệ thống (như danh sách các gói dịch vụ, thông tin máy móc) được lưu trên </w:t>
      </w:r>
      <w:r>
        <w:rPr>
          <w:b/>
        </w:rPr>
        <w:t>Redis Cache</w:t>
      </w:r>
      <w:r>
        <w:t xml:space="preserve"> với cơ chế xóa cache tự động khi cập nhật (Write-through / Cache Eviction), giảm thiểu truy vấn trực tiếp đến PostgreSQL giúp tối ưu hóa luồng tải.</w:t>
      </w:r>
    </w:p>
    <w:p w14:paraId="0EFFE669">
      <w:pPr>
        <w:pageBreakBefore w:val="0"/>
        <w:widowControl/>
        <w:numPr>
          <w:ilvl w:val="0"/>
          <w:numId w:val="53"/>
        </w:numPr>
        <w:kinsoku/>
        <w:wordWrap/>
        <w:overflowPunct/>
        <w:topLinePunct w:val="0"/>
        <w:autoSpaceDE/>
        <w:autoSpaceDN/>
        <w:bidi w:val="0"/>
        <w:adjustRightInd/>
        <w:snapToGrid/>
        <w:spacing w:before="60" w:line="288" w:lineRule="auto"/>
        <w:jc w:val="both"/>
        <w:textAlignment w:val="auto"/>
      </w:pPr>
      <w:r>
        <w:rPr>
          <w:b/>
        </w:rPr>
        <w:t>Tính bảo mật của thông tin xác thực (JWT &amp; API Security)</w:t>
      </w:r>
      <w:r>
        <w:t>:</w:t>
      </w:r>
    </w:p>
    <w:p w14:paraId="63614BFF">
      <w:pPr>
        <w:pageBreakBefore w:val="0"/>
        <w:widowControl/>
        <w:numPr>
          <w:ilvl w:val="1"/>
          <w:numId w:val="55"/>
        </w:numPr>
        <w:kinsoku/>
        <w:wordWrap/>
        <w:overflowPunct/>
        <w:topLinePunct w:val="0"/>
        <w:autoSpaceDE/>
        <w:autoSpaceDN/>
        <w:bidi w:val="0"/>
        <w:adjustRightInd/>
        <w:snapToGrid/>
        <w:spacing w:before="60" w:line="288" w:lineRule="auto"/>
        <w:jc w:val="both"/>
        <w:textAlignment w:val="auto"/>
      </w:pPr>
      <w:r>
        <w:t xml:space="preserve">Mã hóa toàn bộ mật khẩu người dùng lưu trong cơ sở dữ liệu bằng thuật toán </w:t>
      </w:r>
      <w:r>
        <w:rPr>
          <w:b/>
        </w:rPr>
        <w:t>BCrypt</w:t>
      </w:r>
      <w:r>
        <w:t xml:space="preserve"> với độ phức tạp (Strength) là 12 vòng băm.</w:t>
      </w:r>
    </w:p>
    <w:p w14:paraId="3291A2F8">
      <w:pPr>
        <w:pageBreakBefore w:val="0"/>
        <w:widowControl/>
        <w:numPr>
          <w:ilvl w:val="1"/>
          <w:numId w:val="55"/>
        </w:numPr>
        <w:kinsoku/>
        <w:wordWrap/>
        <w:overflowPunct/>
        <w:topLinePunct w:val="0"/>
        <w:autoSpaceDE/>
        <w:autoSpaceDN/>
        <w:bidi w:val="0"/>
        <w:adjustRightInd/>
        <w:snapToGrid/>
        <w:spacing w:before="60" w:line="288" w:lineRule="auto"/>
        <w:jc w:val="both"/>
        <w:textAlignment w:val="auto"/>
      </w:pPr>
      <w:r>
        <w:t>Xác thực API không trạng thái qua Access Token JWT có thời hạn hết hạn 15 phút, được đính kèm vào Authorization Header dưới dạng Bearer Token. Refresh Token lưu trong DB được mã hóa ngẫu nhiên, giúp ngăn chặn nguy cơ đánh cắp phiên.</w:t>
      </w:r>
    </w:p>
    <w:p w14:paraId="174CB6C2">
      <w:pPr>
        <w:pageBreakBefore w:val="0"/>
        <w:widowControl/>
        <w:numPr>
          <w:ilvl w:val="1"/>
          <w:numId w:val="55"/>
        </w:numPr>
        <w:kinsoku/>
        <w:wordWrap/>
        <w:overflowPunct/>
        <w:topLinePunct w:val="0"/>
        <w:autoSpaceDE/>
        <w:autoSpaceDN/>
        <w:bidi w:val="0"/>
        <w:adjustRightInd/>
        <w:snapToGrid/>
        <w:spacing w:before="60" w:line="288" w:lineRule="auto"/>
        <w:jc w:val="both"/>
        <w:textAlignment w:val="auto"/>
      </w:pPr>
      <w:r>
        <w:t>Bộ lọc phân quyền động đối chiếu IP, quyền hạn người dùng trước khi định tuyến API để tránh các lỗi leo thang đặc quyền (Privilege Escalation).</w:t>
      </w:r>
    </w:p>
    <w:p w14:paraId="54A3D50B">
      <w:pPr>
        <w:pageBreakBefore w:val="0"/>
        <w:widowControl/>
        <w:numPr>
          <w:ilvl w:val="0"/>
          <w:numId w:val="53"/>
        </w:numPr>
        <w:kinsoku/>
        <w:wordWrap/>
        <w:overflowPunct/>
        <w:topLinePunct w:val="0"/>
        <w:autoSpaceDE/>
        <w:autoSpaceDN/>
        <w:bidi w:val="0"/>
        <w:adjustRightInd/>
        <w:snapToGrid/>
        <w:spacing w:before="60" w:line="288" w:lineRule="auto"/>
        <w:jc w:val="both"/>
        <w:textAlignment w:val="auto"/>
      </w:pPr>
      <w:r>
        <w:rPr>
          <w:b/>
        </w:rPr>
        <w:t>Khả năng chịu lỗi và Tính sẵn sàng (Availability &amp; Fault Tolerance)</w:t>
      </w:r>
      <w:r>
        <w:t>:</w:t>
      </w:r>
    </w:p>
    <w:p w14:paraId="25C57D8B">
      <w:pPr>
        <w:pageBreakBefore w:val="0"/>
        <w:widowControl/>
        <w:numPr>
          <w:ilvl w:val="1"/>
          <w:numId w:val="56"/>
        </w:numPr>
        <w:kinsoku/>
        <w:wordWrap/>
        <w:overflowPunct/>
        <w:topLinePunct w:val="0"/>
        <w:autoSpaceDE/>
        <w:autoSpaceDN/>
        <w:bidi w:val="0"/>
        <w:adjustRightInd/>
        <w:snapToGrid/>
        <w:spacing w:before="60" w:line="288" w:lineRule="auto"/>
        <w:jc w:val="both"/>
        <w:textAlignment w:val="auto"/>
      </w:pPr>
      <w:r>
        <w:t>Kiến trúc Stateless Backend cho phép dễ dàng nhân rộng số lượng instance (Horizontally Scalable) phía sau một bộ cân bằng tải (Load Balancer) trong tương lai mà không cần cấu hình lại bộ nhớ phiên.</w:t>
      </w:r>
    </w:p>
    <w:p w14:paraId="2734B51A">
      <w:pPr>
        <w:pageBreakBefore w:val="0"/>
        <w:widowControl/>
        <w:numPr>
          <w:ilvl w:val="1"/>
          <w:numId w:val="56"/>
        </w:numPr>
        <w:kinsoku/>
        <w:wordWrap/>
        <w:overflowPunct/>
        <w:topLinePunct w:val="0"/>
        <w:autoSpaceDE/>
        <w:autoSpaceDN/>
        <w:bidi w:val="0"/>
        <w:adjustRightInd/>
        <w:snapToGrid/>
        <w:spacing w:before="60" w:line="288" w:lineRule="auto"/>
        <w:jc w:val="both"/>
        <w:textAlignment w:val="auto"/>
      </w:pPr>
      <w:r>
        <w:t xml:space="preserve">Các thay đổi cấu trúc CSDL được triển khai bằng </w:t>
      </w:r>
      <w:r>
        <w:rPr>
          <w:b/>
        </w:rPr>
        <w:t>Flyway Migration</w:t>
      </w:r>
      <w:r>
        <w:t>, đảm bảo tính đồng bộ dữ liệu tuyệt đối giữa các môi trường chạy thử và môi trường vận hành thực tế.</w:t>
      </w:r>
    </w:p>
    <w:p w14:paraId="5C44C40E">
      <w:pPr>
        <w:pageBreakBefore w:val="0"/>
        <w:widowControl/>
        <w:numPr>
          <w:ilvl w:val="0"/>
          <w:numId w:val="53"/>
        </w:numPr>
        <w:kinsoku/>
        <w:wordWrap/>
        <w:overflowPunct/>
        <w:topLinePunct w:val="0"/>
        <w:autoSpaceDE/>
        <w:autoSpaceDN/>
        <w:bidi w:val="0"/>
        <w:adjustRightInd/>
        <w:snapToGrid/>
        <w:spacing w:before="60" w:line="288" w:lineRule="auto"/>
        <w:jc w:val="both"/>
        <w:textAlignment w:val="auto"/>
      </w:pPr>
      <w:r>
        <w:rPr>
          <w:b/>
        </w:rPr>
        <w:t>Trải nghiệm người dùng và Giao diện trực quan (UI/UX Usability)</w:t>
      </w:r>
      <w:r>
        <w:t>:</w:t>
      </w:r>
    </w:p>
    <w:p w14:paraId="3538EA6E">
      <w:pPr>
        <w:pageBreakBefore w:val="0"/>
        <w:widowControl/>
        <w:numPr>
          <w:ilvl w:val="1"/>
          <w:numId w:val="57"/>
        </w:numPr>
        <w:kinsoku/>
        <w:wordWrap/>
        <w:overflowPunct/>
        <w:topLinePunct w:val="0"/>
        <w:autoSpaceDE/>
        <w:autoSpaceDN/>
        <w:bidi w:val="0"/>
        <w:adjustRightInd/>
        <w:snapToGrid/>
        <w:spacing w:before="60" w:line="288" w:lineRule="auto"/>
        <w:jc w:val="both"/>
        <w:textAlignment w:val="auto"/>
      </w:pPr>
      <w:r>
        <w:t>Giao diện thiết kế theo triết lý hiện đại với màu sắc Indigo/Cyan dễ chịu cho nhân viên khi làm việc lâu trước màn hình.</w:t>
      </w:r>
    </w:p>
    <w:p w14:paraId="4E1F7CDF">
      <w:pPr>
        <w:pageBreakBefore w:val="0"/>
        <w:widowControl/>
        <w:numPr>
          <w:ilvl w:val="1"/>
          <w:numId w:val="57"/>
        </w:numPr>
        <w:kinsoku/>
        <w:wordWrap/>
        <w:overflowPunct/>
        <w:topLinePunct w:val="0"/>
        <w:autoSpaceDE/>
        <w:autoSpaceDN/>
        <w:bidi w:val="0"/>
        <w:adjustRightInd/>
        <w:snapToGrid/>
        <w:spacing w:before="60" w:line="288" w:lineRule="auto"/>
        <w:jc w:val="both"/>
        <w:textAlignment w:val="auto"/>
      </w:pPr>
      <w:r>
        <w:t>Tích hợp bộ hiển thị Steps tiến độ trực quan ngay trên mỗi dòng đơn hàng, giúp nhân viên không cần click mở nhiều tab vẫn biết được đơn đồ đang ở giai đoạn giặt hay sấy.</w:t>
      </w:r>
    </w:p>
    <w:p w14:paraId="77F903AD">
      <w:pPr>
        <w:pageBreakBefore w:val="0"/>
        <w:widowControl/>
        <w:numPr>
          <w:ilvl w:val="1"/>
          <w:numId w:val="57"/>
        </w:numPr>
        <w:kinsoku/>
        <w:wordWrap/>
        <w:overflowPunct/>
        <w:topLinePunct w:val="0"/>
        <w:autoSpaceDE/>
        <w:autoSpaceDN/>
        <w:bidi w:val="0"/>
        <w:adjustRightInd/>
        <w:snapToGrid/>
        <w:spacing w:before="60" w:line="288" w:lineRule="auto"/>
        <w:jc w:val="both"/>
        <w:textAlignment w:val="auto"/>
      </w:pPr>
      <w:r>
        <w:t>Cảnh báo vi phạm cam kết SLA được thiết kế nhấp nháy màu đỏ 🚨 kết hợp âm thanh thông báo nhẹ giúp tăng sự tập trung của nhân viên vào các đơn hàng bị trễ hạn xử lý.</w:t>
      </w:r>
    </w:p>
    <w:p w14:paraId="0BEAE7C3">
      <w:pPr>
        <w:pStyle w:val="3"/>
        <w:pageBreakBefore w:val="0"/>
        <w:widowControl/>
        <w:kinsoku/>
        <w:wordWrap/>
        <w:overflowPunct/>
        <w:topLinePunct w:val="0"/>
        <w:autoSpaceDE/>
        <w:autoSpaceDN/>
        <w:bidi w:val="0"/>
        <w:adjustRightInd/>
        <w:snapToGrid/>
        <w:spacing w:before="60" w:line="288" w:lineRule="auto"/>
        <w:jc w:val="both"/>
        <w:textAlignment w:val="auto"/>
      </w:pPr>
      <w:bookmarkStart w:id="62" w:name="_Toc8044"/>
      <w:r>
        <w:t>2.4. Thiết kế Cơ sở dữ liệu</w:t>
      </w:r>
      <w:bookmarkEnd w:id="62"/>
    </w:p>
    <w:p w14:paraId="0BE7C474">
      <w:pPr>
        <w:pStyle w:val="4"/>
        <w:pageBreakBefore w:val="0"/>
        <w:widowControl/>
        <w:kinsoku/>
        <w:wordWrap/>
        <w:overflowPunct/>
        <w:topLinePunct w:val="0"/>
        <w:autoSpaceDE/>
        <w:autoSpaceDN/>
        <w:bidi w:val="0"/>
        <w:adjustRightInd/>
        <w:snapToGrid/>
        <w:spacing w:before="60" w:line="288" w:lineRule="auto"/>
        <w:jc w:val="both"/>
        <w:textAlignment w:val="auto"/>
      </w:pPr>
      <w:bookmarkStart w:id="63" w:name="_Toc26854"/>
      <w:r>
        <w:t>2.4.1. Danh sách các bảng dữ liệu &amp; Thuộc tính chi tiết</w:t>
      </w:r>
      <w:bookmarkEnd w:id="63"/>
    </w:p>
    <w:p w14:paraId="547D209F">
      <w:pPr>
        <w:pageBreakBefore w:val="0"/>
        <w:widowControl/>
        <w:kinsoku/>
        <w:wordWrap/>
        <w:overflowPunct/>
        <w:topLinePunct w:val="0"/>
        <w:autoSpaceDE/>
        <w:autoSpaceDN/>
        <w:bidi w:val="0"/>
        <w:adjustRightInd/>
        <w:snapToGrid/>
        <w:spacing w:before="60" w:line="288" w:lineRule="auto"/>
        <w:jc w:val="both"/>
        <w:textAlignment w:val="auto"/>
      </w:pPr>
      <w:r>
        <w:t>Hệ thống sử dụng cơ sở dữ liệu quan hệ PostgreSQL gồm 18 bảng. Dưới đây là chi tiết các thuộc tính và kiểu dữ liệu:</w:t>
      </w:r>
    </w:p>
    <w:p w14:paraId="0267860B">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users (Quản lý tài khoản hệ thống)</w:t>
      </w:r>
    </w:p>
    <w:p w14:paraId="4A85A7FD">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id (BIGSERIAL, PK): Khóa chính.</w:t>
      </w:r>
    </w:p>
    <w:p w14:paraId="274D88F2">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username (VARCHAR(50), Unique, Not Null): Tên đăng nhập.</w:t>
      </w:r>
    </w:p>
    <w:p w14:paraId="26DE99F2">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email (VARCHAR(100), Unique, Not Null): Email liên hệ.</w:t>
      </w:r>
    </w:p>
    <w:p w14:paraId="184D96D1">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password (VARCHAR(255), Not Null): Mật khẩu đã băm (BCrypt).</w:t>
      </w:r>
    </w:p>
    <w:p w14:paraId="299A9A6D">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full_name (VARCHAR(100)): Họ và tên.</w:t>
      </w:r>
    </w:p>
    <w:p w14:paraId="461755A3">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phone (VARCHAR(20)): Số điện thoại.</w:t>
      </w:r>
    </w:p>
    <w:p w14:paraId="7406FFD1">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avatar_url (VARCHAR(255)): Link ảnh đại diện.</w:t>
      </w:r>
    </w:p>
    <w:p w14:paraId="77B70114">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is_active (BOOLEAN, Not Null, Default True): Trạng thái kích hoạt.</w:t>
      </w:r>
    </w:p>
    <w:p w14:paraId="493F5FAF">
      <w:pPr>
        <w:pageBreakBefore w:val="0"/>
        <w:widowControl/>
        <w:numPr>
          <w:ilvl w:val="1"/>
          <w:numId w:val="59"/>
        </w:numPr>
        <w:kinsoku/>
        <w:wordWrap/>
        <w:overflowPunct/>
        <w:topLinePunct w:val="0"/>
        <w:autoSpaceDE/>
        <w:autoSpaceDN/>
        <w:bidi w:val="0"/>
        <w:adjustRightInd/>
        <w:snapToGrid/>
        <w:spacing w:before="60" w:line="288" w:lineRule="auto"/>
        <w:jc w:val="both"/>
        <w:textAlignment w:val="auto"/>
      </w:pPr>
      <w:r>
        <w:t>Các trường Audit của BaseEntity (created_at, updated_at, created_by, updated_by, version).</w:t>
      </w:r>
    </w:p>
    <w:p w14:paraId="56E4DFFA">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roles (Bảng quản lý vai trò)</w:t>
      </w:r>
    </w:p>
    <w:p w14:paraId="4C10FAF9">
      <w:pPr>
        <w:pageBreakBefore w:val="0"/>
        <w:widowControl/>
        <w:numPr>
          <w:ilvl w:val="1"/>
          <w:numId w:val="60"/>
        </w:numPr>
        <w:kinsoku/>
        <w:wordWrap/>
        <w:overflowPunct/>
        <w:topLinePunct w:val="0"/>
        <w:autoSpaceDE/>
        <w:autoSpaceDN/>
        <w:bidi w:val="0"/>
        <w:adjustRightInd/>
        <w:snapToGrid/>
        <w:spacing w:before="60" w:line="288" w:lineRule="auto"/>
        <w:jc w:val="both"/>
        <w:textAlignment w:val="auto"/>
      </w:pPr>
      <w:r>
        <w:t>id (BIGSERIAL, PK): Khóa chính.</w:t>
      </w:r>
    </w:p>
    <w:p w14:paraId="4867213C">
      <w:pPr>
        <w:pageBreakBefore w:val="0"/>
        <w:widowControl/>
        <w:numPr>
          <w:ilvl w:val="1"/>
          <w:numId w:val="60"/>
        </w:numPr>
        <w:kinsoku/>
        <w:wordWrap/>
        <w:overflowPunct/>
        <w:topLinePunct w:val="0"/>
        <w:autoSpaceDE/>
        <w:autoSpaceDN/>
        <w:bidi w:val="0"/>
        <w:adjustRightInd/>
        <w:snapToGrid/>
        <w:spacing w:before="60" w:line="288" w:lineRule="auto"/>
        <w:jc w:val="both"/>
        <w:textAlignment w:val="auto"/>
      </w:pPr>
      <w:r>
        <w:t>name (VARCHAR(50), Unique, Not Null): Tên vai trò (Vd: ROLE_ADMIN, ROLE_STAFF).</w:t>
      </w:r>
    </w:p>
    <w:p w14:paraId="271C122E">
      <w:pPr>
        <w:pageBreakBefore w:val="0"/>
        <w:widowControl/>
        <w:numPr>
          <w:ilvl w:val="1"/>
          <w:numId w:val="60"/>
        </w:numPr>
        <w:kinsoku/>
        <w:wordWrap/>
        <w:overflowPunct/>
        <w:topLinePunct w:val="0"/>
        <w:autoSpaceDE/>
        <w:autoSpaceDN/>
        <w:bidi w:val="0"/>
        <w:adjustRightInd/>
        <w:snapToGrid/>
        <w:spacing w:before="60" w:line="288" w:lineRule="auto"/>
        <w:jc w:val="both"/>
        <w:textAlignment w:val="auto"/>
      </w:pPr>
      <w:r>
        <w:t>description (VARCHAR(255)): Mô tả vai trò.</w:t>
      </w:r>
    </w:p>
    <w:p w14:paraId="52AC5563">
      <w:pPr>
        <w:pageBreakBefore w:val="0"/>
        <w:widowControl/>
        <w:numPr>
          <w:ilvl w:val="1"/>
          <w:numId w:val="60"/>
        </w:numPr>
        <w:kinsoku/>
        <w:wordWrap/>
        <w:overflowPunct/>
        <w:topLinePunct w:val="0"/>
        <w:autoSpaceDE/>
        <w:autoSpaceDN/>
        <w:bidi w:val="0"/>
        <w:adjustRightInd/>
        <w:snapToGrid/>
        <w:spacing w:before="60" w:line="288" w:lineRule="auto"/>
        <w:jc w:val="both"/>
        <w:textAlignment w:val="auto"/>
      </w:pPr>
      <w:r>
        <w:t>type (VARCHAR(20), Not Null, Default 'CUSTOM'): Loại vai trò (ALL - Toàn quyền, CUSTOM - Tùy chỉnh).</w:t>
      </w:r>
    </w:p>
    <w:p w14:paraId="55C1F999">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permissions (Quyền truy cập API chi tiết)</w:t>
      </w:r>
    </w:p>
    <w:p w14:paraId="1B2F2B6B">
      <w:pPr>
        <w:pageBreakBefore w:val="0"/>
        <w:widowControl/>
        <w:numPr>
          <w:ilvl w:val="1"/>
          <w:numId w:val="61"/>
        </w:numPr>
        <w:kinsoku/>
        <w:wordWrap/>
        <w:overflowPunct/>
        <w:topLinePunct w:val="0"/>
        <w:autoSpaceDE/>
        <w:autoSpaceDN/>
        <w:bidi w:val="0"/>
        <w:adjustRightInd/>
        <w:snapToGrid/>
        <w:spacing w:before="60" w:line="288" w:lineRule="auto"/>
        <w:jc w:val="both"/>
        <w:textAlignment w:val="auto"/>
      </w:pPr>
      <w:r>
        <w:t>id (BIGSERIAL, PK): Khóa chính.</w:t>
      </w:r>
    </w:p>
    <w:p w14:paraId="3964A846">
      <w:pPr>
        <w:pageBreakBefore w:val="0"/>
        <w:widowControl/>
        <w:numPr>
          <w:ilvl w:val="1"/>
          <w:numId w:val="61"/>
        </w:numPr>
        <w:kinsoku/>
        <w:wordWrap/>
        <w:overflowPunct/>
        <w:topLinePunct w:val="0"/>
        <w:autoSpaceDE/>
        <w:autoSpaceDN/>
        <w:bidi w:val="0"/>
        <w:adjustRightInd/>
        <w:snapToGrid/>
        <w:spacing w:before="60" w:line="288" w:lineRule="auto"/>
        <w:jc w:val="both"/>
        <w:textAlignment w:val="auto"/>
      </w:pPr>
      <w:r>
        <w:t>name (VARCHAR(100), Unique, Not Null): Mã quyền (Vd: ORDER:CREATE, EQUIPMENT:UPDATE).</w:t>
      </w:r>
    </w:p>
    <w:p w14:paraId="40FF7ED9">
      <w:pPr>
        <w:pageBreakBefore w:val="0"/>
        <w:widowControl/>
        <w:numPr>
          <w:ilvl w:val="1"/>
          <w:numId w:val="61"/>
        </w:numPr>
        <w:kinsoku/>
        <w:wordWrap/>
        <w:overflowPunct/>
        <w:topLinePunct w:val="0"/>
        <w:autoSpaceDE/>
        <w:autoSpaceDN/>
        <w:bidi w:val="0"/>
        <w:adjustRightInd/>
        <w:snapToGrid/>
        <w:spacing w:before="60" w:line="288" w:lineRule="auto"/>
        <w:jc w:val="both"/>
        <w:textAlignment w:val="auto"/>
      </w:pPr>
      <w:r>
        <w:t>description (VARCHAR(255)): Mô tả quyền truy cập.</w:t>
      </w:r>
    </w:p>
    <w:p w14:paraId="6F7CF137">
      <w:pPr>
        <w:pageBreakBefore w:val="0"/>
        <w:widowControl/>
        <w:numPr>
          <w:ilvl w:val="1"/>
          <w:numId w:val="61"/>
        </w:numPr>
        <w:kinsoku/>
        <w:wordWrap/>
        <w:overflowPunct/>
        <w:topLinePunct w:val="0"/>
        <w:autoSpaceDE/>
        <w:autoSpaceDN/>
        <w:bidi w:val="0"/>
        <w:adjustRightInd/>
        <w:snapToGrid/>
        <w:spacing w:before="60" w:line="288" w:lineRule="auto"/>
        <w:jc w:val="both"/>
        <w:textAlignment w:val="auto"/>
      </w:pPr>
      <w:r>
        <w:t>api_path (VARCHAR(255), Not Null): URL API tương ứng.</w:t>
      </w:r>
    </w:p>
    <w:p w14:paraId="0A40FCC2">
      <w:pPr>
        <w:pageBreakBefore w:val="0"/>
        <w:widowControl/>
        <w:numPr>
          <w:ilvl w:val="1"/>
          <w:numId w:val="61"/>
        </w:numPr>
        <w:kinsoku/>
        <w:wordWrap/>
        <w:overflowPunct/>
        <w:topLinePunct w:val="0"/>
        <w:autoSpaceDE/>
        <w:autoSpaceDN/>
        <w:bidi w:val="0"/>
        <w:adjustRightInd/>
        <w:snapToGrid/>
        <w:spacing w:before="60" w:line="288" w:lineRule="auto"/>
        <w:jc w:val="both"/>
        <w:textAlignment w:val="auto"/>
      </w:pPr>
      <w:r>
        <w:t>api_method (VARCHAR(10), Not Null): Phương thức HTTP (GET, POST, PUT, DELETE).</w:t>
      </w:r>
    </w:p>
    <w:p w14:paraId="1F0E77DE">
      <w:pPr>
        <w:pageBreakBefore w:val="0"/>
        <w:widowControl/>
        <w:numPr>
          <w:ilvl w:val="1"/>
          <w:numId w:val="61"/>
        </w:numPr>
        <w:kinsoku/>
        <w:wordWrap/>
        <w:overflowPunct/>
        <w:topLinePunct w:val="0"/>
        <w:autoSpaceDE/>
        <w:autoSpaceDN/>
        <w:bidi w:val="0"/>
        <w:adjustRightInd/>
        <w:snapToGrid/>
        <w:spacing w:before="60" w:line="288" w:lineRule="auto"/>
        <w:jc w:val="both"/>
        <w:textAlignment w:val="auto"/>
      </w:pPr>
      <w:r>
        <w:t>controller_name (VARCHAR(100), Not Null): Tên Controller để gom nhóm hiển thị.</w:t>
      </w:r>
    </w:p>
    <w:p w14:paraId="13AACB74">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role_permissions (Bảng trung gian n-n nối vai trò và quyền hạn)</w:t>
      </w:r>
    </w:p>
    <w:p w14:paraId="451AB991">
      <w:pPr>
        <w:pageBreakBefore w:val="0"/>
        <w:widowControl/>
        <w:numPr>
          <w:ilvl w:val="1"/>
          <w:numId w:val="62"/>
        </w:numPr>
        <w:kinsoku/>
        <w:wordWrap/>
        <w:overflowPunct/>
        <w:topLinePunct w:val="0"/>
        <w:autoSpaceDE/>
        <w:autoSpaceDN/>
        <w:bidi w:val="0"/>
        <w:adjustRightInd/>
        <w:snapToGrid/>
        <w:spacing w:before="60" w:line="288" w:lineRule="auto"/>
        <w:jc w:val="both"/>
        <w:textAlignment w:val="auto"/>
      </w:pPr>
      <w:r>
        <w:t>role_id (BIGINT, FK references roles): Khóa ngoại nối bảng roles.</w:t>
      </w:r>
    </w:p>
    <w:p w14:paraId="003D6479">
      <w:pPr>
        <w:pageBreakBefore w:val="0"/>
        <w:widowControl/>
        <w:numPr>
          <w:ilvl w:val="1"/>
          <w:numId w:val="62"/>
        </w:numPr>
        <w:kinsoku/>
        <w:wordWrap/>
        <w:overflowPunct/>
        <w:topLinePunct w:val="0"/>
        <w:autoSpaceDE/>
        <w:autoSpaceDN/>
        <w:bidi w:val="0"/>
        <w:adjustRightInd/>
        <w:snapToGrid/>
        <w:spacing w:before="60" w:line="288" w:lineRule="auto"/>
        <w:jc w:val="both"/>
        <w:textAlignment w:val="auto"/>
      </w:pPr>
      <w:r>
        <w:t>permission_id (BIGINT, FK references permissions): Khóa ngoại nối bảng permissions.</w:t>
      </w:r>
    </w:p>
    <w:p w14:paraId="6898DD02">
      <w:pPr>
        <w:pageBreakBefore w:val="0"/>
        <w:widowControl/>
        <w:numPr>
          <w:ilvl w:val="1"/>
          <w:numId w:val="62"/>
        </w:numPr>
        <w:kinsoku/>
        <w:wordWrap/>
        <w:overflowPunct/>
        <w:topLinePunct w:val="0"/>
        <w:autoSpaceDE/>
        <w:autoSpaceDN/>
        <w:bidi w:val="0"/>
        <w:adjustRightInd/>
        <w:snapToGrid/>
        <w:spacing w:before="60" w:line="288" w:lineRule="auto"/>
        <w:jc w:val="both"/>
        <w:textAlignment w:val="auto"/>
      </w:pPr>
      <w:r>
        <w:t>PK là cặp (role_id, permission_id).</w:t>
      </w:r>
    </w:p>
    <w:p w14:paraId="4BB246A8">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user_roles (Bảng trung gian n-n nối người dùng và vai trò)</w:t>
      </w:r>
    </w:p>
    <w:p w14:paraId="3BA20CCA">
      <w:pPr>
        <w:pageBreakBefore w:val="0"/>
        <w:widowControl/>
        <w:numPr>
          <w:ilvl w:val="1"/>
          <w:numId w:val="63"/>
        </w:numPr>
        <w:kinsoku/>
        <w:wordWrap/>
        <w:overflowPunct/>
        <w:topLinePunct w:val="0"/>
        <w:autoSpaceDE/>
        <w:autoSpaceDN/>
        <w:bidi w:val="0"/>
        <w:adjustRightInd/>
        <w:snapToGrid/>
        <w:spacing w:before="60" w:line="288" w:lineRule="auto"/>
        <w:jc w:val="both"/>
        <w:textAlignment w:val="auto"/>
      </w:pPr>
      <w:r>
        <w:t>user_id (BIGINT, FK references users): Khóa ngoại nối bảng users.</w:t>
      </w:r>
    </w:p>
    <w:p w14:paraId="0B096F00">
      <w:pPr>
        <w:pageBreakBefore w:val="0"/>
        <w:widowControl/>
        <w:numPr>
          <w:ilvl w:val="1"/>
          <w:numId w:val="63"/>
        </w:numPr>
        <w:kinsoku/>
        <w:wordWrap/>
        <w:overflowPunct/>
        <w:topLinePunct w:val="0"/>
        <w:autoSpaceDE/>
        <w:autoSpaceDN/>
        <w:bidi w:val="0"/>
        <w:adjustRightInd/>
        <w:snapToGrid/>
        <w:spacing w:before="60" w:line="288" w:lineRule="auto"/>
        <w:jc w:val="both"/>
        <w:textAlignment w:val="auto"/>
      </w:pPr>
      <w:r>
        <w:t>role_id (BIGINT, FK references roles): Khóa ngoại nối bảng roles.</w:t>
      </w:r>
    </w:p>
    <w:p w14:paraId="4ED8CFBD">
      <w:pPr>
        <w:pageBreakBefore w:val="0"/>
        <w:widowControl/>
        <w:numPr>
          <w:ilvl w:val="1"/>
          <w:numId w:val="63"/>
        </w:numPr>
        <w:kinsoku/>
        <w:wordWrap/>
        <w:overflowPunct/>
        <w:topLinePunct w:val="0"/>
        <w:autoSpaceDE/>
        <w:autoSpaceDN/>
        <w:bidi w:val="0"/>
        <w:adjustRightInd/>
        <w:snapToGrid/>
        <w:spacing w:before="60" w:line="288" w:lineRule="auto"/>
        <w:jc w:val="both"/>
        <w:textAlignment w:val="auto"/>
      </w:pPr>
      <w:r>
        <w:t>PK là cặp (user_id, role_id).</w:t>
      </w:r>
    </w:p>
    <w:p w14:paraId="5654C378">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refresh_tokens (Quản lý phiên làm việc lâu dài)</w:t>
      </w:r>
    </w:p>
    <w:p w14:paraId="3F37DDEF">
      <w:pPr>
        <w:pageBreakBefore w:val="0"/>
        <w:widowControl/>
        <w:numPr>
          <w:ilvl w:val="1"/>
          <w:numId w:val="64"/>
        </w:numPr>
        <w:kinsoku/>
        <w:wordWrap/>
        <w:overflowPunct/>
        <w:topLinePunct w:val="0"/>
        <w:autoSpaceDE/>
        <w:autoSpaceDN/>
        <w:bidi w:val="0"/>
        <w:adjustRightInd/>
        <w:snapToGrid/>
        <w:spacing w:before="60" w:line="288" w:lineRule="auto"/>
        <w:jc w:val="both"/>
        <w:textAlignment w:val="auto"/>
      </w:pPr>
      <w:r>
        <w:t>id (BIGSERIAL, PK): Khóa chính.</w:t>
      </w:r>
    </w:p>
    <w:p w14:paraId="0FA488AD">
      <w:pPr>
        <w:pageBreakBefore w:val="0"/>
        <w:widowControl/>
        <w:numPr>
          <w:ilvl w:val="1"/>
          <w:numId w:val="64"/>
        </w:numPr>
        <w:kinsoku/>
        <w:wordWrap/>
        <w:overflowPunct/>
        <w:topLinePunct w:val="0"/>
        <w:autoSpaceDE/>
        <w:autoSpaceDN/>
        <w:bidi w:val="0"/>
        <w:adjustRightInd/>
        <w:snapToGrid/>
        <w:spacing w:before="60" w:line="288" w:lineRule="auto"/>
        <w:jc w:val="both"/>
        <w:textAlignment w:val="auto"/>
      </w:pPr>
      <w:r>
        <w:t>token (VARCHAR(255), Unique, Not Null): Mã token ngẫu nhiên dạng chuỗi.</w:t>
      </w:r>
    </w:p>
    <w:p w14:paraId="0F3178FC">
      <w:pPr>
        <w:pageBreakBefore w:val="0"/>
        <w:widowControl/>
        <w:numPr>
          <w:ilvl w:val="1"/>
          <w:numId w:val="64"/>
        </w:numPr>
        <w:kinsoku/>
        <w:wordWrap/>
        <w:overflowPunct/>
        <w:topLinePunct w:val="0"/>
        <w:autoSpaceDE/>
        <w:autoSpaceDN/>
        <w:bidi w:val="0"/>
        <w:adjustRightInd/>
        <w:snapToGrid/>
        <w:spacing w:before="60" w:line="288" w:lineRule="auto"/>
        <w:jc w:val="both"/>
        <w:textAlignment w:val="auto"/>
      </w:pPr>
      <w:r>
        <w:t>user_id (BIGINT, FK references users): Chủ sở hữu token.</w:t>
      </w:r>
    </w:p>
    <w:p w14:paraId="0EABA19D">
      <w:pPr>
        <w:pageBreakBefore w:val="0"/>
        <w:widowControl/>
        <w:numPr>
          <w:ilvl w:val="1"/>
          <w:numId w:val="64"/>
        </w:numPr>
        <w:kinsoku/>
        <w:wordWrap/>
        <w:overflowPunct/>
        <w:topLinePunct w:val="0"/>
        <w:autoSpaceDE/>
        <w:autoSpaceDN/>
        <w:bidi w:val="0"/>
        <w:adjustRightInd/>
        <w:snapToGrid/>
        <w:spacing w:before="60" w:line="288" w:lineRule="auto"/>
        <w:jc w:val="both"/>
        <w:textAlignment w:val="auto"/>
      </w:pPr>
      <w:r>
        <w:t>expiry_date (TIMESTAMP, Not Null): Hạn hết hạn token.</w:t>
      </w:r>
    </w:p>
    <w:p w14:paraId="22A526D8">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customers (Quản lý thông tin khách hàng thành viên)</w:t>
      </w:r>
    </w:p>
    <w:p w14:paraId="5BED7DFF">
      <w:pPr>
        <w:pageBreakBefore w:val="0"/>
        <w:widowControl/>
        <w:numPr>
          <w:ilvl w:val="1"/>
          <w:numId w:val="65"/>
        </w:numPr>
        <w:kinsoku/>
        <w:wordWrap/>
        <w:overflowPunct/>
        <w:topLinePunct w:val="0"/>
        <w:autoSpaceDE/>
        <w:autoSpaceDN/>
        <w:bidi w:val="0"/>
        <w:adjustRightInd/>
        <w:snapToGrid/>
        <w:spacing w:before="60" w:line="288" w:lineRule="auto"/>
        <w:jc w:val="both"/>
        <w:textAlignment w:val="auto"/>
      </w:pPr>
      <w:r>
        <w:t>id (BIGSERIAL, PK): Khóa chính.</w:t>
      </w:r>
    </w:p>
    <w:p w14:paraId="2E9AC5E2">
      <w:pPr>
        <w:pageBreakBefore w:val="0"/>
        <w:widowControl/>
        <w:numPr>
          <w:ilvl w:val="1"/>
          <w:numId w:val="65"/>
        </w:numPr>
        <w:kinsoku/>
        <w:wordWrap/>
        <w:overflowPunct/>
        <w:topLinePunct w:val="0"/>
        <w:autoSpaceDE/>
        <w:autoSpaceDN/>
        <w:bidi w:val="0"/>
        <w:adjustRightInd/>
        <w:snapToGrid/>
        <w:spacing w:before="60" w:line="288" w:lineRule="auto"/>
        <w:jc w:val="both"/>
        <w:textAlignment w:val="auto"/>
      </w:pPr>
      <w:r>
        <w:t>full_name (VARCHAR(150), Not Null): Họ tên khách hàng.</w:t>
      </w:r>
    </w:p>
    <w:p w14:paraId="1095D409">
      <w:pPr>
        <w:pageBreakBefore w:val="0"/>
        <w:widowControl/>
        <w:numPr>
          <w:ilvl w:val="1"/>
          <w:numId w:val="65"/>
        </w:numPr>
        <w:kinsoku/>
        <w:wordWrap/>
        <w:overflowPunct/>
        <w:topLinePunct w:val="0"/>
        <w:autoSpaceDE/>
        <w:autoSpaceDN/>
        <w:bidi w:val="0"/>
        <w:adjustRightInd/>
        <w:snapToGrid/>
        <w:spacing w:before="60" w:line="288" w:lineRule="auto"/>
        <w:jc w:val="both"/>
        <w:textAlignment w:val="auto"/>
      </w:pPr>
      <w:r>
        <w:t>phone (VARCHAR(20), Unique, Not Null): Số điện thoại duy nhất.</w:t>
      </w:r>
    </w:p>
    <w:p w14:paraId="3D3B2091">
      <w:pPr>
        <w:pageBreakBefore w:val="0"/>
        <w:widowControl/>
        <w:numPr>
          <w:ilvl w:val="1"/>
          <w:numId w:val="65"/>
        </w:numPr>
        <w:kinsoku/>
        <w:wordWrap/>
        <w:overflowPunct/>
        <w:topLinePunct w:val="0"/>
        <w:autoSpaceDE/>
        <w:autoSpaceDN/>
        <w:bidi w:val="0"/>
        <w:adjustRightInd/>
        <w:snapToGrid/>
        <w:spacing w:before="60" w:line="288" w:lineRule="auto"/>
        <w:jc w:val="both"/>
        <w:textAlignment w:val="auto"/>
      </w:pPr>
      <w:r>
        <w:t>email (VARCHAR(100)): Email của khách hàng.</w:t>
      </w:r>
    </w:p>
    <w:p w14:paraId="4A70F7A3">
      <w:pPr>
        <w:pageBreakBefore w:val="0"/>
        <w:widowControl/>
        <w:numPr>
          <w:ilvl w:val="1"/>
          <w:numId w:val="65"/>
        </w:numPr>
        <w:kinsoku/>
        <w:wordWrap/>
        <w:overflowPunct/>
        <w:topLinePunct w:val="0"/>
        <w:autoSpaceDE/>
        <w:autoSpaceDN/>
        <w:bidi w:val="0"/>
        <w:adjustRightInd/>
        <w:snapToGrid/>
        <w:spacing w:before="60" w:line="288" w:lineRule="auto"/>
        <w:jc w:val="both"/>
        <w:textAlignment w:val="auto"/>
      </w:pPr>
      <w:r>
        <w:t>address (TEXT): Địa chỉ liên hệ.</w:t>
      </w:r>
    </w:p>
    <w:p w14:paraId="65094C0B">
      <w:pPr>
        <w:pageBreakBefore w:val="0"/>
        <w:widowControl/>
        <w:numPr>
          <w:ilvl w:val="1"/>
          <w:numId w:val="65"/>
        </w:numPr>
        <w:kinsoku/>
        <w:wordWrap/>
        <w:overflowPunct/>
        <w:topLinePunct w:val="0"/>
        <w:autoSpaceDE/>
        <w:autoSpaceDN/>
        <w:bidi w:val="0"/>
        <w:adjustRightInd/>
        <w:snapToGrid/>
        <w:spacing w:before="60" w:line="288" w:lineRule="auto"/>
        <w:jc w:val="both"/>
        <w:textAlignment w:val="auto"/>
      </w:pPr>
      <w:r>
        <w:t>total_spent (NUMERIC(12, 2), Default 0.00): Tổng tiền tích lũy.</w:t>
      </w:r>
    </w:p>
    <w:p w14:paraId="78AD31CE">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services (Danh mục gói dịch vụ và bảng giá)</w:t>
      </w:r>
    </w:p>
    <w:p w14:paraId="4C6A7ADF">
      <w:pPr>
        <w:pageBreakBefore w:val="0"/>
        <w:widowControl/>
        <w:numPr>
          <w:ilvl w:val="1"/>
          <w:numId w:val="66"/>
        </w:numPr>
        <w:kinsoku/>
        <w:wordWrap/>
        <w:overflowPunct/>
        <w:topLinePunct w:val="0"/>
        <w:autoSpaceDE/>
        <w:autoSpaceDN/>
        <w:bidi w:val="0"/>
        <w:adjustRightInd/>
        <w:snapToGrid/>
        <w:spacing w:before="60" w:line="288" w:lineRule="auto"/>
        <w:jc w:val="both"/>
        <w:textAlignment w:val="auto"/>
      </w:pPr>
      <w:r>
        <w:t>id (BIGSERIAL, PK): Khóa chính.</w:t>
      </w:r>
    </w:p>
    <w:p w14:paraId="7023E6F8">
      <w:pPr>
        <w:pageBreakBefore w:val="0"/>
        <w:widowControl/>
        <w:numPr>
          <w:ilvl w:val="1"/>
          <w:numId w:val="66"/>
        </w:numPr>
        <w:kinsoku/>
        <w:wordWrap/>
        <w:overflowPunct/>
        <w:topLinePunct w:val="0"/>
        <w:autoSpaceDE/>
        <w:autoSpaceDN/>
        <w:bidi w:val="0"/>
        <w:adjustRightInd/>
        <w:snapToGrid/>
        <w:spacing w:before="60" w:line="288" w:lineRule="auto"/>
        <w:jc w:val="both"/>
        <w:textAlignment w:val="auto"/>
      </w:pPr>
      <w:r>
        <w:t>service_code (VARCHAR(50), Unique, Not Null): Mã dịch vụ (Vd: WASH_KG, DRY_KG, DRY_CLEAN_SUIT).</w:t>
      </w:r>
    </w:p>
    <w:p w14:paraId="0400BFDD">
      <w:pPr>
        <w:pageBreakBefore w:val="0"/>
        <w:widowControl/>
        <w:numPr>
          <w:ilvl w:val="1"/>
          <w:numId w:val="66"/>
        </w:numPr>
        <w:kinsoku/>
        <w:wordWrap/>
        <w:overflowPunct/>
        <w:topLinePunct w:val="0"/>
        <w:autoSpaceDE/>
        <w:autoSpaceDN/>
        <w:bidi w:val="0"/>
        <w:adjustRightInd/>
        <w:snapToGrid/>
        <w:spacing w:before="60" w:line="288" w:lineRule="auto"/>
        <w:jc w:val="both"/>
        <w:textAlignment w:val="auto"/>
      </w:pPr>
      <w:r>
        <w:t>name (VARCHAR(150), Not Null): Tên gói dịch vụ.</w:t>
      </w:r>
    </w:p>
    <w:p w14:paraId="4BE99A9E">
      <w:pPr>
        <w:pageBreakBefore w:val="0"/>
        <w:widowControl/>
        <w:numPr>
          <w:ilvl w:val="1"/>
          <w:numId w:val="66"/>
        </w:numPr>
        <w:kinsoku/>
        <w:wordWrap/>
        <w:overflowPunct/>
        <w:topLinePunct w:val="0"/>
        <w:autoSpaceDE/>
        <w:autoSpaceDN/>
        <w:bidi w:val="0"/>
        <w:adjustRightInd/>
        <w:snapToGrid/>
        <w:spacing w:before="60" w:line="288" w:lineRule="auto"/>
        <w:jc w:val="both"/>
        <w:textAlignment w:val="auto"/>
      </w:pPr>
      <w:r>
        <w:t>description (TEXT): Mô tả chi tiết dịch vụ.</w:t>
      </w:r>
    </w:p>
    <w:p w14:paraId="31082C27">
      <w:pPr>
        <w:pageBreakBefore w:val="0"/>
        <w:widowControl/>
        <w:numPr>
          <w:ilvl w:val="1"/>
          <w:numId w:val="66"/>
        </w:numPr>
        <w:kinsoku/>
        <w:wordWrap/>
        <w:overflowPunct/>
        <w:topLinePunct w:val="0"/>
        <w:autoSpaceDE/>
        <w:autoSpaceDN/>
        <w:bidi w:val="0"/>
        <w:adjustRightInd/>
        <w:snapToGrid/>
        <w:spacing w:before="60" w:line="288" w:lineRule="auto"/>
        <w:jc w:val="both"/>
        <w:textAlignment w:val="auto"/>
      </w:pPr>
      <w:r>
        <w:t>pricing_type (VARCHAR(50), Not Null): Hình thức tính giá (BY_WEIGHT - theo kg, BY_ITEM - theo món).</w:t>
      </w:r>
    </w:p>
    <w:p w14:paraId="42EA522E">
      <w:pPr>
        <w:pageBreakBefore w:val="0"/>
        <w:widowControl/>
        <w:numPr>
          <w:ilvl w:val="1"/>
          <w:numId w:val="66"/>
        </w:numPr>
        <w:kinsoku/>
        <w:wordWrap/>
        <w:overflowPunct/>
        <w:topLinePunct w:val="0"/>
        <w:autoSpaceDE/>
        <w:autoSpaceDN/>
        <w:bidi w:val="0"/>
        <w:adjustRightInd/>
        <w:snapToGrid/>
        <w:spacing w:before="60" w:line="288" w:lineRule="auto"/>
        <w:jc w:val="both"/>
        <w:textAlignment w:val="auto"/>
      </w:pPr>
      <w:r>
        <w:t>unit_price (NUMERIC(12,2), Not Null): Đơn giá gốc.</w:t>
      </w:r>
    </w:p>
    <w:p w14:paraId="4AF8BCC0">
      <w:pPr>
        <w:pageBreakBefore w:val="0"/>
        <w:widowControl/>
        <w:numPr>
          <w:ilvl w:val="1"/>
          <w:numId w:val="66"/>
        </w:numPr>
        <w:kinsoku/>
        <w:wordWrap/>
        <w:overflowPunct/>
        <w:topLinePunct w:val="0"/>
        <w:autoSpaceDE/>
        <w:autoSpaceDN/>
        <w:bidi w:val="0"/>
        <w:adjustRightInd/>
        <w:snapToGrid/>
        <w:spacing w:before="60" w:line="288" w:lineRule="auto"/>
        <w:jc w:val="both"/>
        <w:textAlignment w:val="auto"/>
      </w:pPr>
      <w:r>
        <w:t>sla_hours (INTEGER, Not Null, Default 4): Thời gian xử lý cam kết (số giờ tối đa).</w:t>
      </w:r>
    </w:p>
    <w:p w14:paraId="52431264">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equipments (Thông số quản lý thiết bị máy giặt/sấy)</w:t>
      </w:r>
    </w:p>
    <w:p w14:paraId="66F986E6">
      <w:pPr>
        <w:pageBreakBefore w:val="0"/>
        <w:widowControl/>
        <w:numPr>
          <w:ilvl w:val="1"/>
          <w:numId w:val="67"/>
        </w:numPr>
        <w:kinsoku/>
        <w:wordWrap/>
        <w:overflowPunct/>
        <w:topLinePunct w:val="0"/>
        <w:autoSpaceDE/>
        <w:autoSpaceDN/>
        <w:bidi w:val="0"/>
        <w:adjustRightInd/>
        <w:snapToGrid/>
        <w:spacing w:before="60" w:line="288" w:lineRule="auto"/>
        <w:jc w:val="both"/>
        <w:textAlignment w:val="auto"/>
      </w:pPr>
      <w:r>
        <w:t>id (BIGSERIAL, PK): Khóa chính.</w:t>
      </w:r>
    </w:p>
    <w:p w14:paraId="30AED15B">
      <w:pPr>
        <w:pageBreakBefore w:val="0"/>
        <w:widowControl/>
        <w:numPr>
          <w:ilvl w:val="1"/>
          <w:numId w:val="67"/>
        </w:numPr>
        <w:kinsoku/>
        <w:wordWrap/>
        <w:overflowPunct/>
        <w:topLinePunct w:val="0"/>
        <w:autoSpaceDE/>
        <w:autoSpaceDN/>
        <w:bidi w:val="0"/>
        <w:adjustRightInd/>
        <w:snapToGrid/>
        <w:spacing w:before="60" w:line="288" w:lineRule="auto"/>
        <w:jc w:val="both"/>
        <w:textAlignment w:val="auto"/>
      </w:pPr>
      <w:r>
        <w:t>equipment_code (VARCHAR(50), Unique, Not Null): Mã số máy.</w:t>
      </w:r>
    </w:p>
    <w:p w14:paraId="3AC1AE3D">
      <w:pPr>
        <w:pageBreakBefore w:val="0"/>
        <w:widowControl/>
        <w:numPr>
          <w:ilvl w:val="1"/>
          <w:numId w:val="67"/>
        </w:numPr>
        <w:kinsoku/>
        <w:wordWrap/>
        <w:overflowPunct/>
        <w:topLinePunct w:val="0"/>
        <w:autoSpaceDE/>
        <w:autoSpaceDN/>
        <w:bidi w:val="0"/>
        <w:adjustRightInd/>
        <w:snapToGrid/>
        <w:spacing w:before="60" w:line="288" w:lineRule="auto"/>
        <w:jc w:val="both"/>
        <w:textAlignment w:val="auto"/>
      </w:pPr>
      <w:r>
        <w:t>name (VARCHAR(100), Not Null): Tên máy.</w:t>
      </w:r>
    </w:p>
    <w:p w14:paraId="22E7101A">
      <w:pPr>
        <w:pageBreakBefore w:val="0"/>
        <w:widowControl/>
        <w:numPr>
          <w:ilvl w:val="1"/>
          <w:numId w:val="67"/>
        </w:numPr>
        <w:kinsoku/>
        <w:wordWrap/>
        <w:overflowPunct/>
        <w:topLinePunct w:val="0"/>
        <w:autoSpaceDE/>
        <w:autoSpaceDN/>
        <w:bidi w:val="0"/>
        <w:adjustRightInd/>
        <w:snapToGrid/>
        <w:spacing w:before="60" w:line="288" w:lineRule="auto"/>
        <w:jc w:val="both"/>
        <w:textAlignment w:val="auto"/>
      </w:pPr>
      <w:r>
        <w:t>type (VARCHAR(50), Not Null): Loại máy (WASHER - Máy giặt, DRYER - Máy sấy).</w:t>
      </w:r>
    </w:p>
    <w:p w14:paraId="3E441E45">
      <w:pPr>
        <w:pageBreakBefore w:val="0"/>
        <w:widowControl/>
        <w:numPr>
          <w:ilvl w:val="1"/>
          <w:numId w:val="67"/>
        </w:numPr>
        <w:kinsoku/>
        <w:wordWrap/>
        <w:overflowPunct/>
        <w:topLinePunct w:val="0"/>
        <w:autoSpaceDE/>
        <w:autoSpaceDN/>
        <w:bidi w:val="0"/>
        <w:adjustRightInd/>
        <w:snapToGrid/>
        <w:spacing w:before="60" w:line="288" w:lineRule="auto"/>
        <w:jc w:val="both"/>
        <w:textAlignment w:val="auto"/>
      </w:pPr>
      <w:r>
        <w:t>capacity (VARCHAR(50)): Công suất tải (Ví dụ: 10kg, 15kg).</w:t>
      </w:r>
    </w:p>
    <w:p w14:paraId="01AE7C5F">
      <w:pPr>
        <w:pageBreakBefore w:val="0"/>
        <w:widowControl/>
        <w:numPr>
          <w:ilvl w:val="1"/>
          <w:numId w:val="67"/>
        </w:numPr>
        <w:kinsoku/>
        <w:wordWrap/>
        <w:overflowPunct/>
        <w:topLinePunct w:val="0"/>
        <w:autoSpaceDE/>
        <w:autoSpaceDN/>
        <w:bidi w:val="0"/>
        <w:adjustRightInd/>
        <w:snapToGrid/>
        <w:spacing w:before="60" w:line="288" w:lineRule="auto"/>
        <w:jc w:val="both"/>
        <w:textAlignment w:val="auto"/>
      </w:pPr>
      <w:r>
        <w:t>status (VARCHAR(50), Default 'IDLE'): Trạng thái máy (IDLE, RUNNING, MAINTENANCE).</w:t>
      </w:r>
    </w:p>
    <w:p w14:paraId="5501877F">
      <w:pPr>
        <w:pageBreakBefore w:val="0"/>
        <w:widowControl/>
        <w:numPr>
          <w:ilvl w:val="1"/>
          <w:numId w:val="67"/>
        </w:numPr>
        <w:kinsoku/>
        <w:wordWrap/>
        <w:overflowPunct/>
        <w:topLinePunct w:val="0"/>
        <w:autoSpaceDE/>
        <w:autoSpaceDN/>
        <w:bidi w:val="0"/>
        <w:adjustRightInd/>
        <w:snapToGrid/>
        <w:spacing w:before="60" w:line="288" w:lineRule="auto"/>
        <w:jc w:val="both"/>
        <w:textAlignment w:val="auto"/>
      </w:pPr>
      <w:r>
        <w:t>accumulated_hours (NUMERIC(10,2), Default 0.00): Số giờ chạy tích lũy.</w:t>
      </w:r>
    </w:p>
    <w:p w14:paraId="63EAB70C">
      <w:pPr>
        <w:pageBreakBefore w:val="0"/>
        <w:widowControl/>
        <w:numPr>
          <w:ilvl w:val="1"/>
          <w:numId w:val="67"/>
        </w:numPr>
        <w:kinsoku/>
        <w:wordWrap/>
        <w:overflowPunct/>
        <w:topLinePunct w:val="0"/>
        <w:autoSpaceDE/>
        <w:autoSpaceDN/>
        <w:bidi w:val="0"/>
        <w:adjustRightInd/>
        <w:snapToGrid/>
        <w:spacing w:before="60" w:line="288" w:lineRule="auto"/>
        <w:jc w:val="both"/>
        <w:textAlignment w:val="auto"/>
      </w:pPr>
      <w:r>
        <w:t>usage_count (INTEGER, Default 0): Tổng số lượt giặt sấy đã chạy.</w:t>
      </w:r>
    </w:p>
    <w:p w14:paraId="6FF37637">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orders (Quản lý thông tin đơn hàng cốt lõi)</w:t>
      </w:r>
    </w:p>
    <w:p w14:paraId="2172F636">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id (BIGSERIAL, PK): Khóa chính.</w:t>
      </w:r>
    </w:p>
    <w:p w14:paraId="3086B136">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order_code (VARCHAR(50), Unique, Not Null): Mã hóa đơn.</w:t>
      </w:r>
    </w:p>
    <w:p w14:paraId="6DDAD3C4">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customer_name (VARCHAR(150), Not Null): Tên khách hàng (lưu trực tiếp để in hóa đơn nhanh).</w:t>
      </w:r>
    </w:p>
    <w:p w14:paraId="5A6D95A0">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customer_phone (VARCHAR(20), Not Null): SĐT khách hàng.</w:t>
      </w:r>
    </w:p>
    <w:p w14:paraId="3F2C7198">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total_amount (NUMERIC(12,2), Default 0.00): Tổng giá trị thanh toán.</w:t>
      </w:r>
    </w:p>
    <w:p w14:paraId="532611AA">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status (VARCHAR(50), Default 'RECEIVED'): Trạng thái vòng đời (RECEIVED, SORTING, WASHING, DRYING, AWAITING_DELIVERY, COMPLETED).</w:t>
      </w:r>
    </w:p>
    <w:p w14:paraId="2B4D7390">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payment_status (VARCHAR(50), Default 'UNPAID'): Trạng thái thanh toán (UNPAID, PAID).</w:t>
      </w:r>
    </w:p>
    <w:p w14:paraId="26104757">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payment_method (VARCHAR(50)): Phương thức thanh toán (CASH, BANK_TRANSFER).</w:t>
      </w:r>
    </w:p>
    <w:p w14:paraId="07557852">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delivery_type (VARCHAR(50), Default 'PICKUP'): Hình thức giao hàng (PICKUP, SHIPPER).</w:t>
      </w:r>
    </w:p>
    <w:p w14:paraId="3C317FF9">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shipper_name (VARCHAR(150)): Họ tên shipper nếu gửi hàng.</w:t>
      </w:r>
    </w:p>
    <w:p w14:paraId="12533291">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shipper_phone (VARCHAR(50)): SĐT shipper.</w:t>
      </w:r>
    </w:p>
    <w:p w14:paraId="5F2EB6DE">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delivered_at (TIMESTAMP): Thời điểm giao trả đồ hoàn tất.</w:t>
      </w:r>
    </w:p>
    <w:p w14:paraId="48BC9B9A">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delivered_by (VARCHAR(100)): Tên nhân viên giao trả đồ.</w:t>
      </w:r>
    </w:p>
    <w:p w14:paraId="65FEEC43">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customer_id (BIGINT, FK references customers): Liên kết khách hàng thành viên.</w:t>
      </w:r>
    </w:p>
    <w:p w14:paraId="505F688D">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storage_rack_id (BIGINT, FK references storage_racks): Kệ đang lưu giữ đồ chờ giao.</w:t>
      </w:r>
    </w:p>
    <w:p w14:paraId="18E3C53E">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customer_notified (BOOLEAN, Default False): Đã gửi thông báo cho khách đồ xong chưa.</w:t>
      </w:r>
    </w:p>
    <w:p w14:paraId="70F30916">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notified_at (TIMESTAMP): Thời gian gửi thông báo đồ xong.</w:t>
      </w:r>
    </w:p>
    <w:p w14:paraId="29D62B38">
      <w:pPr>
        <w:pageBreakBefore w:val="0"/>
        <w:widowControl/>
        <w:numPr>
          <w:ilvl w:val="1"/>
          <w:numId w:val="68"/>
        </w:numPr>
        <w:kinsoku/>
        <w:wordWrap/>
        <w:overflowPunct/>
        <w:topLinePunct w:val="0"/>
        <w:autoSpaceDE/>
        <w:autoSpaceDN/>
        <w:bidi w:val="0"/>
        <w:adjustRightInd/>
        <w:snapToGrid/>
        <w:spacing w:before="60" w:line="288" w:lineRule="auto"/>
        <w:jc w:val="both"/>
        <w:textAlignment w:val="auto"/>
      </w:pPr>
      <w:r>
        <w:t>notes (TEXT): Ghi chú đồ bẩn (Vd: rách gấu, ố vàng vết bẩn trước khi giặt).</w:t>
      </w:r>
    </w:p>
    <w:p w14:paraId="6D8D2103">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order_items (Chi tiết các gói dịch vụ trong một đơn hàng)</w:t>
      </w:r>
    </w:p>
    <w:p w14:paraId="7E9D70A0">
      <w:pPr>
        <w:pageBreakBefore w:val="0"/>
        <w:widowControl/>
        <w:numPr>
          <w:ilvl w:val="1"/>
          <w:numId w:val="69"/>
        </w:numPr>
        <w:kinsoku/>
        <w:wordWrap/>
        <w:overflowPunct/>
        <w:topLinePunct w:val="0"/>
        <w:autoSpaceDE/>
        <w:autoSpaceDN/>
        <w:bidi w:val="0"/>
        <w:adjustRightInd/>
        <w:snapToGrid/>
        <w:spacing w:before="60" w:line="288" w:lineRule="auto"/>
        <w:jc w:val="both"/>
        <w:textAlignment w:val="auto"/>
      </w:pPr>
      <w:r>
        <w:t>id (BIGSERIAL, PK): Khóa chính.</w:t>
      </w:r>
    </w:p>
    <w:p w14:paraId="183406F5">
      <w:pPr>
        <w:pageBreakBefore w:val="0"/>
        <w:widowControl/>
        <w:numPr>
          <w:ilvl w:val="1"/>
          <w:numId w:val="69"/>
        </w:numPr>
        <w:kinsoku/>
        <w:wordWrap/>
        <w:overflowPunct/>
        <w:topLinePunct w:val="0"/>
        <w:autoSpaceDE/>
        <w:autoSpaceDN/>
        <w:bidi w:val="0"/>
        <w:adjustRightInd/>
        <w:snapToGrid/>
        <w:spacing w:before="60" w:line="288" w:lineRule="auto"/>
        <w:jc w:val="both"/>
        <w:textAlignment w:val="auto"/>
      </w:pPr>
      <w:r>
        <w:t>order_id (BIGINT, FK references orders, Not Null): Liên kết đơn hàng.</w:t>
      </w:r>
    </w:p>
    <w:p w14:paraId="7B68668A">
      <w:pPr>
        <w:pageBreakBefore w:val="0"/>
        <w:widowControl/>
        <w:numPr>
          <w:ilvl w:val="1"/>
          <w:numId w:val="69"/>
        </w:numPr>
        <w:kinsoku/>
        <w:wordWrap/>
        <w:overflowPunct/>
        <w:topLinePunct w:val="0"/>
        <w:autoSpaceDE/>
        <w:autoSpaceDN/>
        <w:bidi w:val="0"/>
        <w:adjustRightInd/>
        <w:snapToGrid/>
        <w:spacing w:before="60" w:line="288" w:lineRule="auto"/>
        <w:jc w:val="both"/>
        <w:textAlignment w:val="auto"/>
      </w:pPr>
      <w:r>
        <w:t>service_id (BIGINT, FK references services, Not Null): Liên kết dịch vụ.</w:t>
      </w:r>
    </w:p>
    <w:p w14:paraId="31951A97">
      <w:pPr>
        <w:pageBreakBefore w:val="0"/>
        <w:widowControl/>
        <w:numPr>
          <w:ilvl w:val="1"/>
          <w:numId w:val="69"/>
        </w:numPr>
        <w:kinsoku/>
        <w:wordWrap/>
        <w:overflowPunct/>
        <w:topLinePunct w:val="0"/>
        <w:autoSpaceDE/>
        <w:autoSpaceDN/>
        <w:bidi w:val="0"/>
        <w:adjustRightInd/>
        <w:snapToGrid/>
        <w:spacing w:before="60" w:line="288" w:lineRule="auto"/>
        <w:jc w:val="both"/>
        <w:textAlignment w:val="auto"/>
      </w:pPr>
      <w:r>
        <w:t>quantity (NUMERIC(10,2), Not Null): Số lượng (Số kg cân hoặc số món đồ).</w:t>
      </w:r>
    </w:p>
    <w:p w14:paraId="294BB3F3">
      <w:pPr>
        <w:pageBreakBefore w:val="0"/>
        <w:widowControl/>
        <w:numPr>
          <w:ilvl w:val="1"/>
          <w:numId w:val="69"/>
        </w:numPr>
        <w:kinsoku/>
        <w:wordWrap/>
        <w:overflowPunct/>
        <w:topLinePunct w:val="0"/>
        <w:autoSpaceDE/>
        <w:autoSpaceDN/>
        <w:bidi w:val="0"/>
        <w:adjustRightInd/>
        <w:snapToGrid/>
        <w:spacing w:before="60" w:line="288" w:lineRule="auto"/>
        <w:jc w:val="both"/>
        <w:textAlignment w:val="auto"/>
      </w:pPr>
      <w:r>
        <w:t>unit_price (NUMERIC(12,2), Not Null): Đơn giá tại thời điểm tạo đơn.</w:t>
      </w:r>
    </w:p>
    <w:p w14:paraId="1C09C77D">
      <w:pPr>
        <w:pageBreakBefore w:val="0"/>
        <w:widowControl/>
        <w:numPr>
          <w:ilvl w:val="1"/>
          <w:numId w:val="69"/>
        </w:numPr>
        <w:kinsoku/>
        <w:wordWrap/>
        <w:overflowPunct/>
        <w:topLinePunct w:val="0"/>
        <w:autoSpaceDE/>
        <w:autoSpaceDN/>
        <w:bidi w:val="0"/>
        <w:adjustRightInd/>
        <w:snapToGrid/>
        <w:spacing w:before="60" w:line="288" w:lineRule="auto"/>
        <w:jc w:val="both"/>
        <w:textAlignment w:val="auto"/>
      </w:pPr>
      <w:r>
        <w:t>subtotal (NUMERIC(12,2), Not Null): Thành tiền của dòng.</w:t>
      </w:r>
    </w:p>
    <w:p w14:paraId="2C415B72">
      <w:pPr>
        <w:pageBreakBefore w:val="0"/>
        <w:widowControl/>
        <w:numPr>
          <w:ilvl w:val="1"/>
          <w:numId w:val="69"/>
        </w:numPr>
        <w:kinsoku/>
        <w:wordWrap/>
        <w:overflowPunct/>
        <w:topLinePunct w:val="0"/>
        <w:autoSpaceDE/>
        <w:autoSpaceDN/>
        <w:bidi w:val="0"/>
        <w:adjustRightInd/>
        <w:snapToGrid/>
        <w:spacing w:before="60" w:line="288" w:lineRule="auto"/>
        <w:jc w:val="both"/>
        <w:textAlignment w:val="auto"/>
      </w:pPr>
      <w:r>
        <w:t>notes (TEXT): Ghi chú riêng cho món đồ.</w:t>
      </w:r>
    </w:p>
    <w:p w14:paraId="3C07DE3F">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laundry_baskets (Quản lý giỏ đồ vật lý để điều phối)</w:t>
      </w:r>
    </w:p>
    <w:p w14:paraId="764E9527">
      <w:pPr>
        <w:pageBreakBefore w:val="0"/>
        <w:widowControl/>
        <w:numPr>
          <w:ilvl w:val="1"/>
          <w:numId w:val="70"/>
        </w:numPr>
        <w:kinsoku/>
        <w:wordWrap/>
        <w:overflowPunct/>
        <w:topLinePunct w:val="0"/>
        <w:autoSpaceDE/>
        <w:autoSpaceDN/>
        <w:bidi w:val="0"/>
        <w:adjustRightInd/>
        <w:snapToGrid/>
        <w:spacing w:before="60" w:line="288" w:lineRule="auto"/>
        <w:jc w:val="both"/>
        <w:textAlignment w:val="auto"/>
      </w:pPr>
      <w:r>
        <w:t>id (BIGSERIAL, PK): Khóa chính.</w:t>
      </w:r>
    </w:p>
    <w:p w14:paraId="630737B1">
      <w:pPr>
        <w:pageBreakBefore w:val="0"/>
        <w:widowControl/>
        <w:numPr>
          <w:ilvl w:val="1"/>
          <w:numId w:val="70"/>
        </w:numPr>
        <w:kinsoku/>
        <w:wordWrap/>
        <w:overflowPunct/>
        <w:topLinePunct w:val="0"/>
        <w:autoSpaceDE/>
        <w:autoSpaceDN/>
        <w:bidi w:val="0"/>
        <w:adjustRightInd/>
        <w:snapToGrid/>
        <w:spacing w:before="60" w:line="288" w:lineRule="auto"/>
        <w:jc w:val="both"/>
        <w:textAlignment w:val="auto"/>
      </w:pPr>
      <w:r>
        <w:t>basket_code (VARCHAR(50), Unique, Not Null): Mã giỏ đồ.</w:t>
      </w:r>
    </w:p>
    <w:p w14:paraId="016A27B6">
      <w:pPr>
        <w:pageBreakBefore w:val="0"/>
        <w:widowControl/>
        <w:numPr>
          <w:ilvl w:val="1"/>
          <w:numId w:val="70"/>
        </w:numPr>
        <w:kinsoku/>
        <w:wordWrap/>
        <w:overflowPunct/>
        <w:topLinePunct w:val="0"/>
        <w:autoSpaceDE/>
        <w:autoSpaceDN/>
        <w:bidi w:val="0"/>
        <w:adjustRightInd/>
        <w:snapToGrid/>
        <w:spacing w:before="60" w:line="288" w:lineRule="auto"/>
        <w:jc w:val="both"/>
        <w:textAlignment w:val="auto"/>
      </w:pPr>
      <w:r>
        <w:t>name (VARCHAR(100)): Tên mô tả giỏ.</w:t>
      </w:r>
    </w:p>
    <w:p w14:paraId="7F799A03">
      <w:pPr>
        <w:pageBreakBefore w:val="0"/>
        <w:widowControl/>
        <w:numPr>
          <w:ilvl w:val="1"/>
          <w:numId w:val="70"/>
        </w:numPr>
        <w:kinsoku/>
        <w:wordWrap/>
        <w:overflowPunct/>
        <w:topLinePunct w:val="0"/>
        <w:autoSpaceDE/>
        <w:autoSpaceDN/>
        <w:bidi w:val="0"/>
        <w:adjustRightInd/>
        <w:snapToGrid/>
        <w:spacing w:before="60" w:line="288" w:lineRule="auto"/>
        <w:jc w:val="both"/>
        <w:textAlignment w:val="auto"/>
      </w:pPr>
      <w:r>
        <w:t>order_id (BIGINT, FK references orders): Đơn hàng đang được đặt trong giỏ.</w:t>
      </w:r>
    </w:p>
    <w:p w14:paraId="3D2E3E5C">
      <w:pPr>
        <w:pageBreakBefore w:val="0"/>
        <w:widowControl/>
        <w:numPr>
          <w:ilvl w:val="1"/>
          <w:numId w:val="70"/>
        </w:numPr>
        <w:kinsoku/>
        <w:wordWrap/>
        <w:overflowPunct/>
        <w:topLinePunct w:val="0"/>
        <w:autoSpaceDE/>
        <w:autoSpaceDN/>
        <w:bidi w:val="0"/>
        <w:adjustRightInd/>
        <w:snapToGrid/>
        <w:spacing w:before="60" w:line="288" w:lineRule="auto"/>
        <w:jc w:val="both"/>
        <w:textAlignment w:val="auto"/>
      </w:pPr>
      <w:r>
        <w:t>equipment_id (BIGINT, FK references equipments): Thiết bị mà giỏ đồ này đang nằm trong (giỏ đang giặt trong máy X).</w:t>
      </w:r>
    </w:p>
    <w:p w14:paraId="20903750">
      <w:pPr>
        <w:pageBreakBefore w:val="0"/>
        <w:widowControl/>
        <w:numPr>
          <w:ilvl w:val="1"/>
          <w:numId w:val="70"/>
        </w:numPr>
        <w:kinsoku/>
        <w:wordWrap/>
        <w:overflowPunct/>
        <w:topLinePunct w:val="0"/>
        <w:autoSpaceDE/>
        <w:autoSpaceDN/>
        <w:bidi w:val="0"/>
        <w:adjustRightInd/>
        <w:snapToGrid/>
        <w:spacing w:before="60" w:line="288" w:lineRule="auto"/>
        <w:jc w:val="both"/>
        <w:textAlignment w:val="auto"/>
      </w:pPr>
      <w:r>
        <w:t>status (VARCHAR(50), Default 'IDLE'): Trạng thái giỏ đồ (IDLE - Rảnh, USING - Đang sử dụng).</w:t>
      </w:r>
    </w:p>
    <w:p w14:paraId="3CD3AA9E">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order_state_logs (Ghi nhật ký lịch sử trạng thái phục vụ tính toán SLA)</w:t>
      </w:r>
    </w:p>
    <w:p w14:paraId="7AAED021">
      <w:pPr>
        <w:pageBreakBefore w:val="0"/>
        <w:widowControl/>
        <w:numPr>
          <w:ilvl w:val="1"/>
          <w:numId w:val="71"/>
        </w:numPr>
        <w:kinsoku/>
        <w:wordWrap/>
        <w:overflowPunct/>
        <w:topLinePunct w:val="0"/>
        <w:autoSpaceDE/>
        <w:autoSpaceDN/>
        <w:bidi w:val="0"/>
        <w:adjustRightInd/>
        <w:snapToGrid/>
        <w:spacing w:before="60" w:line="288" w:lineRule="auto"/>
        <w:jc w:val="both"/>
        <w:textAlignment w:val="auto"/>
      </w:pPr>
      <w:r>
        <w:t>id (BIGSERIAL, PK): Khóa chính.</w:t>
      </w:r>
    </w:p>
    <w:p w14:paraId="0FFF7CD0">
      <w:pPr>
        <w:pageBreakBefore w:val="0"/>
        <w:widowControl/>
        <w:numPr>
          <w:ilvl w:val="1"/>
          <w:numId w:val="71"/>
        </w:numPr>
        <w:kinsoku/>
        <w:wordWrap/>
        <w:overflowPunct/>
        <w:topLinePunct w:val="0"/>
        <w:autoSpaceDE/>
        <w:autoSpaceDN/>
        <w:bidi w:val="0"/>
        <w:adjustRightInd/>
        <w:snapToGrid/>
        <w:spacing w:before="60" w:line="288" w:lineRule="auto"/>
        <w:jc w:val="both"/>
        <w:textAlignment w:val="auto"/>
      </w:pPr>
      <w:r>
        <w:t>order_id (BIGINT, FK references orders, Not Null): Đơn hàng tương ứng.</w:t>
      </w:r>
    </w:p>
    <w:p w14:paraId="3B036E25">
      <w:pPr>
        <w:pageBreakBefore w:val="0"/>
        <w:widowControl/>
        <w:numPr>
          <w:ilvl w:val="1"/>
          <w:numId w:val="71"/>
        </w:numPr>
        <w:kinsoku/>
        <w:wordWrap/>
        <w:overflowPunct/>
        <w:topLinePunct w:val="0"/>
        <w:autoSpaceDE/>
        <w:autoSpaceDN/>
        <w:bidi w:val="0"/>
        <w:adjustRightInd/>
        <w:snapToGrid/>
        <w:spacing w:before="60" w:line="288" w:lineRule="auto"/>
        <w:jc w:val="both"/>
        <w:textAlignment w:val="auto"/>
      </w:pPr>
      <w:r>
        <w:t>from_state (VARCHAR(50)): Trạng thái cũ.</w:t>
      </w:r>
    </w:p>
    <w:p w14:paraId="4AD3ECCF">
      <w:pPr>
        <w:pageBreakBefore w:val="0"/>
        <w:widowControl/>
        <w:numPr>
          <w:ilvl w:val="1"/>
          <w:numId w:val="71"/>
        </w:numPr>
        <w:kinsoku/>
        <w:wordWrap/>
        <w:overflowPunct/>
        <w:topLinePunct w:val="0"/>
        <w:autoSpaceDE/>
        <w:autoSpaceDN/>
        <w:bidi w:val="0"/>
        <w:adjustRightInd/>
        <w:snapToGrid/>
        <w:spacing w:before="60" w:line="288" w:lineRule="auto"/>
        <w:jc w:val="both"/>
        <w:textAlignment w:val="auto"/>
      </w:pPr>
      <w:r>
        <w:t>to_state (VARCHAR(50), Not Null): Trạng thái mới.</w:t>
      </w:r>
    </w:p>
    <w:p w14:paraId="0E1BBB43">
      <w:pPr>
        <w:pageBreakBefore w:val="0"/>
        <w:widowControl/>
        <w:numPr>
          <w:ilvl w:val="1"/>
          <w:numId w:val="71"/>
        </w:numPr>
        <w:kinsoku/>
        <w:wordWrap/>
        <w:overflowPunct/>
        <w:topLinePunct w:val="0"/>
        <w:autoSpaceDE/>
        <w:autoSpaceDN/>
        <w:bidi w:val="0"/>
        <w:adjustRightInd/>
        <w:snapToGrid/>
        <w:spacing w:before="60" w:line="288" w:lineRule="auto"/>
        <w:jc w:val="both"/>
        <w:textAlignment w:val="auto"/>
      </w:pPr>
      <w:r>
        <w:t>transitioned_at (TIMESTAMP, Not Null): Thời điểm chuyển trạng thái.</w:t>
      </w:r>
    </w:p>
    <w:p w14:paraId="19F179CC">
      <w:pPr>
        <w:pageBreakBefore w:val="0"/>
        <w:widowControl/>
        <w:numPr>
          <w:ilvl w:val="1"/>
          <w:numId w:val="71"/>
        </w:numPr>
        <w:kinsoku/>
        <w:wordWrap/>
        <w:overflowPunct/>
        <w:topLinePunct w:val="0"/>
        <w:autoSpaceDE/>
        <w:autoSpaceDN/>
        <w:bidi w:val="0"/>
        <w:adjustRightInd/>
        <w:snapToGrid/>
        <w:spacing w:before="60" w:line="288" w:lineRule="auto"/>
        <w:jc w:val="both"/>
        <w:textAlignment w:val="auto"/>
      </w:pPr>
      <w:r>
        <w:t>operator (VARCHAR(100)): Tên nhân viên bấm thực hiện chuyển đổi.</w:t>
      </w:r>
    </w:p>
    <w:p w14:paraId="5800BD9A">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storage_racks (Danh mục kệ chứa quần áo hoàn thành chờ trả đồ)</w:t>
      </w:r>
    </w:p>
    <w:p w14:paraId="06437D7F">
      <w:pPr>
        <w:pageBreakBefore w:val="0"/>
        <w:widowControl/>
        <w:numPr>
          <w:ilvl w:val="1"/>
          <w:numId w:val="72"/>
        </w:numPr>
        <w:kinsoku/>
        <w:wordWrap/>
        <w:overflowPunct/>
        <w:topLinePunct w:val="0"/>
        <w:autoSpaceDE/>
        <w:autoSpaceDN/>
        <w:bidi w:val="0"/>
        <w:adjustRightInd/>
        <w:snapToGrid/>
        <w:spacing w:before="60" w:line="288" w:lineRule="auto"/>
        <w:jc w:val="both"/>
        <w:textAlignment w:val="auto"/>
      </w:pPr>
      <w:r>
        <w:t>id (BIGSERIAL, PK): Khóa chính.</w:t>
      </w:r>
    </w:p>
    <w:p w14:paraId="2D1F26A5">
      <w:pPr>
        <w:pageBreakBefore w:val="0"/>
        <w:widowControl/>
        <w:numPr>
          <w:ilvl w:val="1"/>
          <w:numId w:val="72"/>
        </w:numPr>
        <w:kinsoku/>
        <w:wordWrap/>
        <w:overflowPunct/>
        <w:topLinePunct w:val="0"/>
        <w:autoSpaceDE/>
        <w:autoSpaceDN/>
        <w:bidi w:val="0"/>
        <w:adjustRightInd/>
        <w:snapToGrid/>
        <w:spacing w:before="60" w:line="288" w:lineRule="auto"/>
        <w:jc w:val="both"/>
        <w:textAlignment w:val="auto"/>
      </w:pPr>
      <w:r>
        <w:t>rack_code (VARCHAR(50), Unique, Not Null): Mã số kệ (Ví dụ: RACK_A, RACK_B).</w:t>
      </w:r>
    </w:p>
    <w:p w14:paraId="42D751BD">
      <w:pPr>
        <w:pageBreakBefore w:val="0"/>
        <w:widowControl/>
        <w:numPr>
          <w:ilvl w:val="1"/>
          <w:numId w:val="72"/>
        </w:numPr>
        <w:kinsoku/>
        <w:wordWrap/>
        <w:overflowPunct/>
        <w:topLinePunct w:val="0"/>
        <w:autoSpaceDE/>
        <w:autoSpaceDN/>
        <w:bidi w:val="0"/>
        <w:adjustRightInd/>
        <w:snapToGrid/>
        <w:spacing w:before="60" w:line="288" w:lineRule="auto"/>
        <w:jc w:val="both"/>
        <w:textAlignment w:val="auto"/>
      </w:pPr>
      <w:r>
        <w:t>name (VARCHAR(100)): Tên kệ.</w:t>
      </w:r>
    </w:p>
    <w:p w14:paraId="1C04A0E4">
      <w:pPr>
        <w:pageBreakBefore w:val="0"/>
        <w:widowControl/>
        <w:numPr>
          <w:ilvl w:val="1"/>
          <w:numId w:val="72"/>
        </w:numPr>
        <w:kinsoku/>
        <w:wordWrap/>
        <w:overflowPunct/>
        <w:topLinePunct w:val="0"/>
        <w:autoSpaceDE/>
        <w:autoSpaceDN/>
        <w:bidi w:val="0"/>
        <w:adjustRightInd/>
        <w:snapToGrid/>
        <w:spacing w:before="60" w:line="288" w:lineRule="auto"/>
        <w:jc w:val="both"/>
        <w:textAlignment w:val="auto"/>
      </w:pPr>
      <w:r>
        <w:t>capacity (INTEGER, Not Null, Default 10): Số lượng đơn hàng tối đa có thể xếp vừa kệ.</w:t>
      </w:r>
    </w:p>
    <w:p w14:paraId="7E32B50B">
      <w:pPr>
        <w:pageBreakBefore w:val="0"/>
        <w:widowControl/>
        <w:numPr>
          <w:ilvl w:val="1"/>
          <w:numId w:val="72"/>
        </w:numPr>
        <w:kinsoku/>
        <w:wordWrap/>
        <w:overflowPunct/>
        <w:topLinePunct w:val="0"/>
        <w:autoSpaceDE/>
        <w:autoSpaceDN/>
        <w:bidi w:val="0"/>
        <w:adjustRightInd/>
        <w:snapToGrid/>
        <w:spacing w:before="60" w:line="288" w:lineRule="auto"/>
        <w:jc w:val="both"/>
        <w:textAlignment w:val="auto"/>
      </w:pPr>
      <w:r>
        <w:t>current_load (INTEGER, Default 0): Số lượng đơn hàng thực tế đang nằm trên kệ.</w:t>
      </w:r>
    </w:p>
    <w:p w14:paraId="05456B6E">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equipment_usage_logs (Nhật ký chạy máy chi tiết để tính thời gian chạy thực tế)</w:t>
      </w:r>
    </w:p>
    <w:p w14:paraId="52B5D581">
      <w:pPr>
        <w:pageBreakBefore w:val="0"/>
        <w:widowControl/>
        <w:numPr>
          <w:ilvl w:val="1"/>
          <w:numId w:val="73"/>
        </w:numPr>
        <w:kinsoku/>
        <w:wordWrap/>
        <w:overflowPunct/>
        <w:topLinePunct w:val="0"/>
        <w:autoSpaceDE/>
        <w:autoSpaceDN/>
        <w:bidi w:val="0"/>
        <w:adjustRightInd/>
        <w:snapToGrid/>
        <w:spacing w:before="60" w:line="288" w:lineRule="auto"/>
        <w:jc w:val="both"/>
        <w:textAlignment w:val="auto"/>
      </w:pPr>
      <w:r>
        <w:t>id (BIGSERIAL, PK): Khóa chính.</w:t>
      </w:r>
    </w:p>
    <w:p w14:paraId="3636E8E3">
      <w:pPr>
        <w:pageBreakBefore w:val="0"/>
        <w:widowControl/>
        <w:numPr>
          <w:ilvl w:val="1"/>
          <w:numId w:val="73"/>
        </w:numPr>
        <w:kinsoku/>
        <w:wordWrap/>
        <w:overflowPunct/>
        <w:topLinePunct w:val="0"/>
        <w:autoSpaceDE/>
        <w:autoSpaceDN/>
        <w:bidi w:val="0"/>
        <w:adjustRightInd/>
        <w:snapToGrid/>
        <w:spacing w:before="60" w:line="288" w:lineRule="auto"/>
        <w:jc w:val="both"/>
        <w:textAlignment w:val="auto"/>
      </w:pPr>
      <w:r>
        <w:t>equipment_id (BIGINT, FK references equipments, Not Null): Máy sử dụng.</w:t>
      </w:r>
    </w:p>
    <w:p w14:paraId="3B36217F">
      <w:pPr>
        <w:pageBreakBefore w:val="0"/>
        <w:widowControl/>
        <w:numPr>
          <w:ilvl w:val="1"/>
          <w:numId w:val="73"/>
        </w:numPr>
        <w:kinsoku/>
        <w:wordWrap/>
        <w:overflowPunct/>
        <w:topLinePunct w:val="0"/>
        <w:autoSpaceDE/>
        <w:autoSpaceDN/>
        <w:bidi w:val="0"/>
        <w:adjustRightInd/>
        <w:snapToGrid/>
        <w:spacing w:before="60" w:line="288" w:lineRule="auto"/>
        <w:jc w:val="both"/>
        <w:textAlignment w:val="auto"/>
      </w:pPr>
      <w:r>
        <w:t>order_id (BIGINT, FK references orders, Not Null): Đơn hàng giặt sấy.</w:t>
      </w:r>
    </w:p>
    <w:p w14:paraId="0C0AF158">
      <w:pPr>
        <w:pageBreakBefore w:val="0"/>
        <w:widowControl/>
        <w:numPr>
          <w:ilvl w:val="1"/>
          <w:numId w:val="73"/>
        </w:numPr>
        <w:kinsoku/>
        <w:wordWrap/>
        <w:overflowPunct/>
        <w:topLinePunct w:val="0"/>
        <w:autoSpaceDE/>
        <w:autoSpaceDN/>
        <w:bidi w:val="0"/>
        <w:adjustRightInd/>
        <w:snapToGrid/>
        <w:spacing w:before="60" w:line="288" w:lineRule="auto"/>
        <w:jc w:val="both"/>
        <w:textAlignment w:val="auto"/>
      </w:pPr>
      <w:r>
        <w:t>start_time (TIMESTAMP, Not Null): Giờ bắt đầu ấn nút chạy.</w:t>
      </w:r>
    </w:p>
    <w:p w14:paraId="5629B824">
      <w:pPr>
        <w:pageBreakBefore w:val="0"/>
        <w:widowControl/>
        <w:numPr>
          <w:ilvl w:val="1"/>
          <w:numId w:val="73"/>
        </w:numPr>
        <w:kinsoku/>
        <w:wordWrap/>
        <w:overflowPunct/>
        <w:topLinePunct w:val="0"/>
        <w:autoSpaceDE/>
        <w:autoSpaceDN/>
        <w:bidi w:val="0"/>
        <w:adjustRightInd/>
        <w:snapToGrid/>
        <w:spacing w:before="60" w:line="288" w:lineRule="auto"/>
        <w:jc w:val="both"/>
        <w:textAlignment w:val="auto"/>
      </w:pPr>
      <w:r>
        <w:t>end_time (TIMESTAMP): Giờ kết thúc thực tế hoặc dự kiến.</w:t>
      </w:r>
    </w:p>
    <w:p w14:paraId="33C4BCA0">
      <w:pPr>
        <w:pageBreakBefore w:val="0"/>
        <w:widowControl/>
        <w:numPr>
          <w:ilvl w:val="1"/>
          <w:numId w:val="73"/>
        </w:numPr>
        <w:kinsoku/>
        <w:wordWrap/>
        <w:overflowPunct/>
        <w:topLinePunct w:val="0"/>
        <w:autoSpaceDE/>
        <w:autoSpaceDN/>
        <w:bidi w:val="0"/>
        <w:adjustRightInd/>
        <w:snapToGrid/>
        <w:spacing w:before="60" w:line="288" w:lineRule="auto"/>
        <w:jc w:val="both"/>
        <w:textAlignment w:val="auto"/>
      </w:pPr>
      <w:r>
        <w:t>run_duration_minutes (INTEGER): Tổng số phút chạy thực tế của chu kỳ.</w:t>
      </w:r>
    </w:p>
    <w:p w14:paraId="7728E7C9">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system_settings (Bảng cấu hình các thông số toàn cục hệ thống)</w:t>
      </w:r>
    </w:p>
    <w:p w14:paraId="4C8BD0DC">
      <w:pPr>
        <w:pageBreakBefore w:val="0"/>
        <w:widowControl/>
        <w:numPr>
          <w:ilvl w:val="1"/>
          <w:numId w:val="74"/>
        </w:numPr>
        <w:kinsoku/>
        <w:wordWrap/>
        <w:overflowPunct/>
        <w:topLinePunct w:val="0"/>
        <w:autoSpaceDE/>
        <w:autoSpaceDN/>
        <w:bidi w:val="0"/>
        <w:adjustRightInd/>
        <w:snapToGrid/>
        <w:spacing w:before="60" w:line="288" w:lineRule="auto"/>
        <w:jc w:val="both"/>
        <w:textAlignment w:val="auto"/>
      </w:pPr>
      <w:r>
        <w:t>id (BIGSERIAL, PK): Khóa chính.</w:t>
      </w:r>
    </w:p>
    <w:p w14:paraId="0C8430E0">
      <w:pPr>
        <w:pageBreakBefore w:val="0"/>
        <w:widowControl/>
        <w:numPr>
          <w:ilvl w:val="1"/>
          <w:numId w:val="74"/>
        </w:numPr>
        <w:kinsoku/>
        <w:wordWrap/>
        <w:overflowPunct/>
        <w:topLinePunct w:val="0"/>
        <w:autoSpaceDE/>
        <w:autoSpaceDN/>
        <w:bidi w:val="0"/>
        <w:adjustRightInd/>
        <w:snapToGrid/>
        <w:spacing w:before="60" w:line="288" w:lineRule="auto"/>
        <w:jc w:val="both"/>
        <w:textAlignment w:val="auto"/>
      </w:pPr>
      <w:r>
        <w:t>key (VARCHAR(100), Unique, Not Null): Khóa cài đặt (Vd: SLA_CHECK_INTERVAL_SEC, MAX_WEIGHT_PER_BASKET).</w:t>
      </w:r>
    </w:p>
    <w:p w14:paraId="0FA2495D">
      <w:pPr>
        <w:pageBreakBefore w:val="0"/>
        <w:widowControl/>
        <w:numPr>
          <w:ilvl w:val="1"/>
          <w:numId w:val="74"/>
        </w:numPr>
        <w:kinsoku/>
        <w:wordWrap/>
        <w:overflowPunct/>
        <w:topLinePunct w:val="0"/>
        <w:autoSpaceDE/>
        <w:autoSpaceDN/>
        <w:bidi w:val="0"/>
        <w:adjustRightInd/>
        <w:snapToGrid/>
        <w:spacing w:before="60" w:line="288" w:lineRule="auto"/>
        <w:jc w:val="both"/>
        <w:textAlignment w:val="auto"/>
      </w:pPr>
      <w:r>
        <w:t>value (TEXT, Not Null): Giá trị cài đặt.</w:t>
      </w:r>
    </w:p>
    <w:p w14:paraId="390F18E9">
      <w:pPr>
        <w:pageBreakBefore w:val="0"/>
        <w:widowControl/>
        <w:numPr>
          <w:ilvl w:val="1"/>
          <w:numId w:val="74"/>
        </w:numPr>
        <w:kinsoku/>
        <w:wordWrap/>
        <w:overflowPunct/>
        <w:topLinePunct w:val="0"/>
        <w:autoSpaceDE/>
        <w:autoSpaceDN/>
        <w:bidi w:val="0"/>
        <w:adjustRightInd/>
        <w:snapToGrid/>
        <w:spacing w:before="60" w:line="288" w:lineRule="auto"/>
        <w:jc w:val="both"/>
        <w:textAlignment w:val="auto"/>
      </w:pPr>
      <w:r>
        <w:t>description (VARCHAR(255)): Mô tả tham số cấu hình.</w:t>
      </w:r>
    </w:p>
    <w:p w14:paraId="09A8D84E">
      <w:pPr>
        <w:pageBreakBefore w:val="0"/>
        <w:widowControl/>
        <w:numPr>
          <w:ilvl w:val="0"/>
          <w:numId w:val="58"/>
        </w:numPr>
        <w:kinsoku/>
        <w:wordWrap/>
        <w:overflowPunct/>
        <w:topLinePunct w:val="0"/>
        <w:autoSpaceDE/>
        <w:autoSpaceDN/>
        <w:bidi w:val="0"/>
        <w:adjustRightInd/>
        <w:snapToGrid/>
        <w:spacing w:before="60" w:line="288" w:lineRule="auto"/>
        <w:jc w:val="both"/>
        <w:textAlignment w:val="auto"/>
      </w:pPr>
      <w:r>
        <w:t>notifications (Bảng lưu các thông báo hệ thống và cảnh báo SLA)</w:t>
      </w:r>
    </w:p>
    <w:p w14:paraId="111AAAF5">
      <w:pPr>
        <w:pageBreakBefore w:val="0"/>
        <w:widowControl/>
        <w:numPr>
          <w:ilvl w:val="1"/>
          <w:numId w:val="75"/>
        </w:numPr>
        <w:kinsoku/>
        <w:wordWrap/>
        <w:overflowPunct/>
        <w:topLinePunct w:val="0"/>
        <w:autoSpaceDE/>
        <w:autoSpaceDN/>
        <w:bidi w:val="0"/>
        <w:adjustRightInd/>
        <w:snapToGrid/>
        <w:spacing w:before="60" w:line="288" w:lineRule="auto"/>
        <w:jc w:val="both"/>
        <w:textAlignment w:val="auto"/>
      </w:pPr>
      <w:r>
        <w:t>id (BIGSERIAL, PK): Khóa chính.</w:t>
      </w:r>
    </w:p>
    <w:p w14:paraId="2889AAF5">
      <w:pPr>
        <w:pageBreakBefore w:val="0"/>
        <w:widowControl/>
        <w:numPr>
          <w:ilvl w:val="1"/>
          <w:numId w:val="75"/>
        </w:numPr>
        <w:kinsoku/>
        <w:wordWrap/>
        <w:overflowPunct/>
        <w:topLinePunct w:val="0"/>
        <w:autoSpaceDE/>
        <w:autoSpaceDN/>
        <w:bidi w:val="0"/>
        <w:adjustRightInd/>
        <w:snapToGrid/>
        <w:spacing w:before="60" w:line="288" w:lineRule="auto"/>
        <w:jc w:val="both"/>
        <w:textAlignment w:val="auto"/>
      </w:pPr>
      <w:r>
        <w:t>title (VARCHAR(150), Not Null): Tiêu đề thông báo.</w:t>
      </w:r>
    </w:p>
    <w:p w14:paraId="04F485A0">
      <w:pPr>
        <w:pageBreakBefore w:val="0"/>
        <w:widowControl/>
        <w:numPr>
          <w:ilvl w:val="1"/>
          <w:numId w:val="75"/>
        </w:numPr>
        <w:kinsoku/>
        <w:wordWrap/>
        <w:overflowPunct/>
        <w:topLinePunct w:val="0"/>
        <w:autoSpaceDE/>
        <w:autoSpaceDN/>
        <w:bidi w:val="0"/>
        <w:adjustRightInd/>
        <w:snapToGrid/>
        <w:spacing w:before="60" w:line="288" w:lineRule="auto"/>
        <w:jc w:val="both"/>
        <w:textAlignment w:val="auto"/>
      </w:pPr>
      <w:r>
        <w:t>content (TEXT, Not Null): Chi tiết thông báo.</w:t>
      </w:r>
    </w:p>
    <w:p w14:paraId="44C160B1">
      <w:pPr>
        <w:pageBreakBefore w:val="0"/>
        <w:widowControl/>
        <w:numPr>
          <w:ilvl w:val="1"/>
          <w:numId w:val="75"/>
        </w:numPr>
        <w:kinsoku/>
        <w:wordWrap/>
        <w:overflowPunct/>
        <w:topLinePunct w:val="0"/>
        <w:autoSpaceDE/>
        <w:autoSpaceDN/>
        <w:bidi w:val="0"/>
        <w:adjustRightInd/>
        <w:snapToGrid/>
        <w:spacing w:before="60" w:line="288" w:lineRule="auto"/>
        <w:jc w:val="both"/>
        <w:textAlignment w:val="auto"/>
      </w:pPr>
      <w:r>
        <w:t>type (VARCHAR(50), Not Null): Loại thông báo (SLA_WARNING, MACHINE_COMPLETED, SYSTEM).</w:t>
      </w:r>
    </w:p>
    <w:p w14:paraId="54C2633B">
      <w:pPr>
        <w:pageBreakBefore w:val="0"/>
        <w:widowControl/>
        <w:numPr>
          <w:ilvl w:val="1"/>
          <w:numId w:val="75"/>
        </w:numPr>
        <w:kinsoku/>
        <w:wordWrap/>
        <w:overflowPunct/>
        <w:topLinePunct w:val="0"/>
        <w:autoSpaceDE/>
        <w:autoSpaceDN/>
        <w:bidi w:val="0"/>
        <w:adjustRightInd/>
        <w:snapToGrid/>
        <w:spacing w:before="60" w:line="288" w:lineRule="auto"/>
        <w:jc w:val="both"/>
        <w:textAlignment w:val="auto"/>
      </w:pPr>
      <w:r>
        <w:t>is_read (BOOLEAN, Not Null, Default False): Đánh dấu đã đọc.</w:t>
      </w:r>
    </w:p>
    <w:p w14:paraId="4B03E72B">
      <w:pPr>
        <w:pageBreakBefore w:val="0"/>
        <w:widowControl/>
        <w:numPr>
          <w:ilvl w:val="1"/>
          <w:numId w:val="75"/>
        </w:numPr>
        <w:kinsoku/>
        <w:wordWrap/>
        <w:overflowPunct/>
        <w:topLinePunct w:val="0"/>
        <w:autoSpaceDE/>
        <w:autoSpaceDN/>
        <w:bidi w:val="0"/>
        <w:adjustRightInd/>
        <w:snapToGrid/>
        <w:spacing w:before="60" w:line="288" w:lineRule="auto"/>
        <w:jc w:val="both"/>
        <w:textAlignment w:val="auto"/>
      </w:pPr>
      <w:r>
        <w:t>user_id (BIGINT, FK references users): Người nhận thông báo.</w:t>
      </w:r>
    </w:p>
    <w:p w14:paraId="63BED206">
      <w:pPr>
        <w:pageBreakBefore w:val="0"/>
        <w:widowControl/>
        <w:numPr>
          <w:ilvl w:val="1"/>
          <w:numId w:val="75"/>
        </w:numPr>
        <w:kinsoku/>
        <w:wordWrap/>
        <w:overflowPunct/>
        <w:topLinePunct w:val="0"/>
        <w:autoSpaceDE/>
        <w:autoSpaceDN/>
        <w:bidi w:val="0"/>
        <w:adjustRightInd/>
        <w:snapToGrid/>
        <w:spacing w:before="60" w:line="288" w:lineRule="auto"/>
        <w:jc w:val="both"/>
        <w:textAlignment w:val="auto"/>
      </w:pPr>
      <w:r>
        <w:t>created_at (TIMESTAMP, Default NOW()): Ngày tạo thông báo.</w:t>
      </w:r>
    </w:p>
    <w:p w14:paraId="55DF0DFC">
      <w:pPr>
        <w:pStyle w:val="4"/>
        <w:pageBreakBefore w:val="0"/>
        <w:widowControl/>
        <w:kinsoku/>
        <w:wordWrap/>
        <w:overflowPunct/>
        <w:topLinePunct w:val="0"/>
        <w:autoSpaceDE/>
        <w:autoSpaceDN/>
        <w:bidi w:val="0"/>
        <w:adjustRightInd/>
        <w:snapToGrid/>
        <w:spacing w:before="60" w:line="288" w:lineRule="auto"/>
        <w:jc w:val="both"/>
        <w:textAlignment w:val="auto"/>
      </w:pPr>
      <w:bookmarkStart w:id="64" w:name="_Toc28648"/>
      <w:r>
        <w:t>2.4.2. Mối quan hệ giữa các bảng trong hệ thống</w:t>
      </w:r>
      <w:bookmarkEnd w:id="64"/>
    </w:p>
    <w:p w14:paraId="496D2B20">
      <w:pPr>
        <w:pageBreakBefore w:val="0"/>
        <w:widowControl/>
        <w:kinsoku/>
        <w:wordWrap/>
        <w:overflowPunct/>
        <w:topLinePunct w:val="0"/>
        <w:autoSpaceDE/>
        <w:autoSpaceDN/>
        <w:bidi w:val="0"/>
        <w:adjustRightInd/>
        <w:snapToGrid/>
        <w:spacing w:before="60" w:line="288" w:lineRule="auto"/>
        <w:jc w:val="both"/>
        <w:textAlignment w:val="auto"/>
      </w:pPr>
      <w:r>
        <w:t>Các mối quan hệ thực thể được thiết kế chặt chẽ và chuẩn hóa để tránh dư thừa dữ liệu:</w:t>
      </w:r>
    </w:p>
    <w:p w14:paraId="36774936">
      <w:pPr>
        <w:pageBreakBefore w:val="0"/>
        <w:widowControl/>
        <w:numPr>
          <w:ilvl w:val="0"/>
          <w:numId w:val="76"/>
        </w:numPr>
        <w:kinsoku/>
        <w:wordWrap/>
        <w:overflowPunct/>
        <w:topLinePunct w:val="0"/>
        <w:autoSpaceDE/>
        <w:autoSpaceDN/>
        <w:bidi w:val="0"/>
        <w:adjustRightInd/>
        <w:snapToGrid/>
        <w:spacing w:before="60" w:line="288" w:lineRule="auto"/>
        <w:jc w:val="both"/>
        <w:textAlignment w:val="auto"/>
      </w:pPr>
      <w:r>
        <w:rPr>
          <w:b/>
        </w:rPr>
        <w:t>Mối quan hệ 1-n (Một - Nhiều)</w:t>
      </w:r>
      <w:r>
        <w:t>:</w:t>
      </w:r>
    </w:p>
    <w:p w14:paraId="2457DA9D">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users - refresh_tokens: Một người dùng có thể có nhiều token phiên hoạt động trên các thiết bị khác nhau.</w:t>
      </w:r>
    </w:p>
    <w:p w14:paraId="05C233A3">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customers - orders: Một khách hàng thành viên có thể tạo nhiều đơn hàng giặt sấy theo thời gian.</w:t>
      </w:r>
    </w:p>
    <w:p w14:paraId="564E19F5">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storage_racks - orders: Một kệ hàng chứa được nhiều đơn hàng khác nhau cùng lúc. Khi giao đồ cho khách, trường storage_rack_id trên bảng orders sẽ set về null để giải phóng vị trí.</w:t>
      </w:r>
    </w:p>
    <w:p w14:paraId="4525A635">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orders - order_items: Một đơn hàng có thể chứa nhiều dòng chi tiết các gói dịch vụ giặt hoặc sấy khác nhau.</w:t>
      </w:r>
    </w:p>
    <w:p w14:paraId="4FD8DEEC">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services - order_items: Một dịch vụ giặt/sấy có thể xuất hiện trong nhiều dòng chi tiết của nhiều hóa đơn khác nhau.</w:t>
      </w:r>
    </w:p>
    <w:p w14:paraId="212BF245">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orders - order_state_logs: Một đơn hàng ghi nhận nhiều lần đổi trạng thái qua lại tạo thành một chuỗi nhật ký phục vụ báo cáo.</w:t>
      </w:r>
    </w:p>
    <w:p w14:paraId="0C5EA067">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equipments - equipment_usage_logs: Một thiết bị ghi nhận nhiều lượt giặt/sấy trong lịch sử hoạt động.</w:t>
      </w:r>
    </w:p>
    <w:p w14:paraId="04DBA63B">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orders - equipment_usage_logs: Một đơn hàng có thể được xử lý qua nhiều lượt (ví dụ: một lượt máy giặt và một lượt máy sấy).</w:t>
      </w:r>
    </w:p>
    <w:p w14:paraId="70443B7F">
      <w:pPr>
        <w:pageBreakBefore w:val="0"/>
        <w:widowControl/>
        <w:numPr>
          <w:ilvl w:val="1"/>
          <w:numId w:val="77"/>
        </w:numPr>
        <w:kinsoku/>
        <w:wordWrap/>
        <w:overflowPunct/>
        <w:topLinePunct w:val="0"/>
        <w:autoSpaceDE/>
        <w:autoSpaceDN/>
        <w:bidi w:val="0"/>
        <w:adjustRightInd/>
        <w:snapToGrid/>
        <w:spacing w:before="60" w:line="288" w:lineRule="auto"/>
        <w:jc w:val="both"/>
        <w:textAlignment w:val="auto"/>
      </w:pPr>
      <w:r>
        <w:t>users - notifications: Một người dùng hệ thống có thể nhận nhiều thông báo và cảnh báo từ hệ thống.</w:t>
      </w:r>
    </w:p>
    <w:p w14:paraId="6344A17F">
      <w:pPr>
        <w:pageBreakBefore w:val="0"/>
        <w:widowControl/>
        <w:numPr>
          <w:ilvl w:val="0"/>
          <w:numId w:val="76"/>
        </w:numPr>
        <w:kinsoku/>
        <w:wordWrap/>
        <w:overflowPunct/>
        <w:topLinePunct w:val="0"/>
        <w:autoSpaceDE/>
        <w:autoSpaceDN/>
        <w:bidi w:val="0"/>
        <w:adjustRightInd/>
        <w:snapToGrid/>
        <w:spacing w:before="60" w:line="288" w:lineRule="auto"/>
        <w:jc w:val="both"/>
        <w:textAlignment w:val="auto"/>
      </w:pPr>
      <w:r>
        <w:rPr>
          <w:b/>
        </w:rPr>
        <w:t>Mối quan hệ n-n (Nhiều - Nhiều)</w:t>
      </w:r>
      <w:r>
        <w:t>:</w:t>
      </w:r>
    </w:p>
    <w:p w14:paraId="73622BAD">
      <w:pPr>
        <w:pageBreakBefore w:val="0"/>
        <w:widowControl/>
        <w:numPr>
          <w:ilvl w:val="1"/>
          <w:numId w:val="78"/>
        </w:numPr>
        <w:kinsoku/>
        <w:wordWrap/>
        <w:overflowPunct/>
        <w:topLinePunct w:val="0"/>
        <w:autoSpaceDE/>
        <w:autoSpaceDN/>
        <w:bidi w:val="0"/>
        <w:adjustRightInd/>
        <w:snapToGrid/>
        <w:spacing w:before="60" w:line="288" w:lineRule="auto"/>
        <w:jc w:val="both"/>
        <w:textAlignment w:val="auto"/>
      </w:pPr>
      <w:r>
        <w:t>users - roles: Một người dùng có thể gán nhiều vai trò, một vai trò chứa nhiều người dùng. Mối quan hệ n-n này được giải quyết thông qua bảng liên kết trung gian user_roles.</w:t>
      </w:r>
    </w:p>
    <w:p w14:paraId="166B65FC">
      <w:pPr>
        <w:pageBreakBefore w:val="0"/>
        <w:widowControl/>
        <w:numPr>
          <w:ilvl w:val="1"/>
          <w:numId w:val="78"/>
        </w:numPr>
        <w:kinsoku/>
        <w:wordWrap/>
        <w:overflowPunct/>
        <w:topLinePunct w:val="0"/>
        <w:autoSpaceDE/>
        <w:autoSpaceDN/>
        <w:bidi w:val="0"/>
        <w:adjustRightInd/>
        <w:snapToGrid/>
        <w:spacing w:before="60" w:line="288" w:lineRule="auto"/>
        <w:jc w:val="both"/>
        <w:textAlignment w:val="auto"/>
      </w:pPr>
      <w:r>
        <w:t>roles - permissions: Một vai trò chứa nhiều quyền hạn truy cập API, một quyền truy cập API có thể gán cho nhiều vai trò. Giải quyết bằng bảng trung gian role_permissions.</w:t>
      </w:r>
    </w:p>
    <w:p w14:paraId="1E0D492D">
      <w:pPr>
        <w:pageBreakBefore w:val="0"/>
        <w:widowControl/>
        <w:numPr>
          <w:ilvl w:val="0"/>
          <w:numId w:val="76"/>
        </w:numPr>
        <w:kinsoku/>
        <w:wordWrap/>
        <w:overflowPunct/>
        <w:topLinePunct w:val="0"/>
        <w:autoSpaceDE/>
        <w:autoSpaceDN/>
        <w:bidi w:val="0"/>
        <w:adjustRightInd/>
        <w:snapToGrid/>
        <w:spacing w:before="60" w:line="288" w:lineRule="auto"/>
        <w:jc w:val="both"/>
        <w:textAlignment w:val="auto"/>
      </w:pPr>
      <w:r>
        <w:rPr>
          <w:b/>
        </w:rPr>
        <w:t>Mối quan hệ 1-1 (Một - Một) dạng tùy chọn hoặc 1-n tùy chỉnh</w:t>
      </w:r>
      <w:r>
        <w:t>:</w:t>
      </w:r>
    </w:p>
    <w:p w14:paraId="48FAB46E">
      <w:pPr>
        <w:pageBreakBefore w:val="0"/>
        <w:widowControl/>
        <w:numPr>
          <w:ilvl w:val="1"/>
          <w:numId w:val="79"/>
        </w:numPr>
        <w:kinsoku/>
        <w:wordWrap/>
        <w:overflowPunct/>
        <w:topLinePunct w:val="0"/>
        <w:autoSpaceDE/>
        <w:autoSpaceDN/>
        <w:bidi w:val="0"/>
        <w:adjustRightInd/>
        <w:snapToGrid/>
        <w:spacing w:before="60" w:line="288" w:lineRule="auto"/>
        <w:jc w:val="both"/>
        <w:textAlignment w:val="auto"/>
      </w:pPr>
      <w:r>
        <w:t>orders - laundry_baskets: Tại một thời điểm vận hành vật lý, một đơn hàng chỉ được gán chứa trong một giỏ đồ duy nhất, và một giỏ đồ chỉ chứa quần áo của một đơn hàng để tránh nhầm lẫn đồ của khách. Mối quan hệ được duy trì thông qua trường order_id (nullable) trên bảng laundry_baskets.</w:t>
      </w:r>
    </w:p>
    <w:p w14:paraId="1883A37B">
      <w:pPr>
        <w:pStyle w:val="4"/>
        <w:pageBreakBefore w:val="0"/>
        <w:widowControl/>
        <w:kinsoku/>
        <w:wordWrap/>
        <w:overflowPunct/>
        <w:topLinePunct w:val="0"/>
        <w:autoSpaceDE/>
        <w:autoSpaceDN/>
        <w:bidi w:val="0"/>
        <w:adjustRightInd/>
        <w:snapToGrid/>
        <w:spacing w:before="60" w:line="288" w:lineRule="auto"/>
        <w:jc w:val="both"/>
        <w:textAlignment w:val="auto"/>
      </w:pPr>
      <w:bookmarkStart w:id="65" w:name="_Toc22144"/>
      <w:r>
        <w:t>2.4.3. Biểu đồ quan hệ thực thể ERD</w:t>
      </w:r>
      <w:bookmarkEnd w:id="65"/>
    </w:p>
    <w:p w14:paraId="1C7BE546">
      <w:pPr>
        <w:pageBreakBefore w:val="0"/>
        <w:widowControl/>
        <w:kinsoku/>
        <w:wordWrap/>
        <w:overflowPunct/>
        <w:topLinePunct w:val="0"/>
        <w:autoSpaceDE/>
        <w:autoSpaceDN/>
        <w:bidi w:val="0"/>
        <w:adjustRightInd/>
        <w:snapToGrid/>
        <w:spacing w:before="60" w:line="288" w:lineRule="auto"/>
        <w:jc w:val="both"/>
        <w:textAlignment w:val="auto"/>
      </w:pPr>
      <w:r>
        <w:t>Dưới đây là sơ đồ ERD tổng thể của hệ thống BubbleFlow thể hiện mối liên kết giữa các thực thể trong cơ sở dữ liệu:</w:t>
      </w:r>
    </w:p>
    <w:p w14:paraId="11614125">
      <w:pPr>
        <w:pageBreakBefore w:val="0"/>
        <w:widowControl/>
        <w:kinsoku/>
        <w:wordWrap/>
        <w:overflowPunct/>
        <w:topLinePunct w:val="0"/>
        <w:autoSpaceDE/>
        <w:autoSpaceDN/>
        <w:bidi w:val="0"/>
        <w:adjustRightInd/>
        <w:snapToGrid/>
        <w:spacing w:before="60" w:line="288" w:lineRule="auto"/>
        <w:jc w:val="center"/>
        <w:textAlignment w:val="auto"/>
      </w:pPr>
      <w:r>
        <w:drawing>
          <wp:inline distT="0" distB="0" distL="114300" distR="114300">
            <wp:extent cx="6147435" cy="3663950"/>
            <wp:effectExtent l="0" t="0" r="5715" b="1270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29"/>
                    <a:stretch>
                      <a:fillRect/>
                    </a:stretch>
                  </pic:blipFill>
                  <pic:spPr>
                    <a:xfrm>
                      <a:off x="0" y="0"/>
                      <a:ext cx="6147435" cy="3663950"/>
                    </a:xfrm>
                    <a:prstGeom prst="rect">
                      <a:avLst/>
                    </a:prstGeom>
                    <a:noFill/>
                    <a:ln>
                      <a:noFill/>
                    </a:ln>
                  </pic:spPr>
                </pic:pic>
              </a:graphicData>
            </a:graphic>
          </wp:inline>
        </w:drawing>
      </w:r>
    </w:p>
    <w:p w14:paraId="66B0064F">
      <w:pPr>
        <w:pStyle w:val="15"/>
        <w:pageBreakBefore w:val="0"/>
        <w:kinsoku/>
        <w:wordWrap/>
        <w:overflowPunct/>
        <w:topLinePunct w:val="0"/>
        <w:autoSpaceDE/>
        <w:autoSpaceDN/>
        <w:bidi w:val="0"/>
        <w:adjustRightInd/>
        <w:snapToGrid/>
        <w:spacing w:before="60" w:line="288" w:lineRule="auto"/>
        <w:textAlignment w:val="auto"/>
      </w:pPr>
      <w:bookmarkStart w:id="66" w:name="_Toc5077"/>
      <w:r>
        <w:t>Hình 2.25: Sơ đồ thực thể liên kết (ERD) cơ sở dữ liệu BubbleFlow</w:t>
      </w:r>
      <w:bookmarkEnd w:id="66"/>
    </w:p>
    <w:p w14:paraId="55CA5BDC">
      <w:pPr>
        <w:pStyle w:val="3"/>
        <w:pageBreakBefore w:val="0"/>
        <w:widowControl/>
        <w:kinsoku/>
        <w:wordWrap/>
        <w:overflowPunct/>
        <w:topLinePunct w:val="0"/>
        <w:autoSpaceDE/>
        <w:autoSpaceDN/>
        <w:bidi w:val="0"/>
        <w:adjustRightInd/>
        <w:snapToGrid/>
        <w:spacing w:before="60" w:line="288" w:lineRule="auto"/>
        <w:jc w:val="both"/>
        <w:textAlignment w:val="auto"/>
      </w:pPr>
      <w:bookmarkStart w:id="67" w:name="_Toc32270"/>
      <w:r>
        <w:t>2.5. Kết luận Chương 2</w:t>
      </w:r>
      <w:bookmarkEnd w:id="67"/>
    </w:p>
    <w:p w14:paraId="416134CB">
      <w:pPr>
        <w:pageBreakBefore w:val="0"/>
        <w:widowControl/>
        <w:kinsoku/>
        <w:wordWrap/>
        <w:overflowPunct/>
        <w:topLinePunct w:val="0"/>
        <w:autoSpaceDE/>
        <w:autoSpaceDN/>
        <w:bidi w:val="0"/>
        <w:adjustRightInd/>
        <w:snapToGrid/>
        <w:spacing w:before="60" w:line="288" w:lineRule="auto"/>
        <w:jc w:val="both"/>
        <w:textAlignment w:val="auto"/>
      </w:pPr>
      <w:r>
        <w:t xml:space="preserve">Chương 2 đã cung cấp một bản thiết kế chi tiết và toàn diện cho hệ thống </w:t>
      </w:r>
      <w:r>
        <w:rPr>
          <w:b/>
        </w:rPr>
        <w:t>BubbleFlow</w:t>
      </w:r>
      <w:r>
        <w:t>. Từ việc xác định kiến trúc 3 tầng phân tách rõ ràng, mô tả vai trò của các tác nhân (Khách hàng, Nhân viên, Admin), chương này đã đi sâu đặc tả kỹ lưỡng 11 kịch bản Use Case nghiệp vụ cốt lõi hoạt động của hệ thống kèm theo các sơ đồ tuần tự (Sequence Diagram) tương ứng thể hiện dòng chảy dữ liệu từ Giao diện ReactJS qua các Controller, Service, Repository đến Cơ sở dữ liệu PostgreSQL. Các yêu cầu phi chức năng cũng được phân tích đầy đủ để làm thước đo hiệu năng thực tế. Cuối cùng, thiết kế cơ sở dữ liệu với 18 bảng cấu trúc dữ liệu chuẩn hóa và sơ đồ quan hệ thực thể ERD chi tiết chính là cơ sở vật lý vững chắc để chúng ta triển khai mã nguồn và tiến hành thử nghiệm hệ thống trong Chương 3.</w:t>
      </w:r>
    </w:p>
    <w:p w14:paraId="28D16811">
      <w:pPr>
        <w:pageBreakBefore w:val="0"/>
        <w:widowControl/>
        <w:kinsoku/>
        <w:wordWrap/>
        <w:overflowPunct/>
        <w:topLinePunct w:val="0"/>
        <w:autoSpaceDE/>
        <w:autoSpaceDN/>
        <w:bidi w:val="0"/>
        <w:adjustRightInd/>
        <w:snapToGrid/>
        <w:spacing w:before="60" w:line="288" w:lineRule="auto"/>
        <w:jc w:val="both"/>
        <w:textAlignment w:val="auto"/>
      </w:pPr>
    </w:p>
    <w:p w14:paraId="537C1E7A">
      <w:pPr>
        <w:pageBreakBefore w:val="0"/>
        <w:widowControl/>
        <w:kinsoku/>
        <w:wordWrap/>
        <w:overflowPunct/>
        <w:topLinePunct w:val="0"/>
        <w:autoSpaceDE/>
        <w:autoSpaceDN/>
        <w:bidi w:val="0"/>
        <w:adjustRightInd/>
        <w:snapToGrid/>
        <w:spacing w:before="60" w:line="288" w:lineRule="auto"/>
        <w:jc w:val="both"/>
        <w:textAlignment w:val="auto"/>
      </w:pPr>
    </w:p>
    <w:p w14:paraId="04682CBB">
      <w:pPr>
        <w:pageBreakBefore w:val="0"/>
        <w:widowControl/>
        <w:kinsoku/>
        <w:wordWrap/>
        <w:overflowPunct/>
        <w:topLinePunct w:val="0"/>
        <w:autoSpaceDE/>
        <w:autoSpaceDN/>
        <w:bidi w:val="0"/>
        <w:adjustRightInd/>
        <w:snapToGrid/>
        <w:spacing w:before="60" w:line="288" w:lineRule="auto"/>
        <w:jc w:val="both"/>
        <w:textAlignment w:val="auto"/>
      </w:pPr>
    </w:p>
    <w:p w14:paraId="4D772F26">
      <w:pPr>
        <w:pageBreakBefore w:val="0"/>
        <w:widowControl/>
        <w:kinsoku/>
        <w:wordWrap/>
        <w:overflowPunct/>
        <w:topLinePunct w:val="0"/>
        <w:autoSpaceDE/>
        <w:autoSpaceDN/>
        <w:bidi w:val="0"/>
        <w:adjustRightInd/>
        <w:snapToGrid/>
        <w:spacing w:before="60" w:line="288" w:lineRule="auto"/>
        <w:jc w:val="both"/>
        <w:textAlignment w:val="auto"/>
      </w:pPr>
    </w:p>
    <w:p w14:paraId="33BE466C">
      <w:pPr>
        <w:pageBreakBefore w:val="0"/>
        <w:widowControl/>
        <w:kinsoku/>
        <w:wordWrap/>
        <w:overflowPunct/>
        <w:topLinePunct w:val="0"/>
        <w:autoSpaceDE/>
        <w:autoSpaceDN/>
        <w:bidi w:val="0"/>
        <w:adjustRightInd/>
        <w:snapToGrid/>
        <w:spacing w:before="60" w:line="288" w:lineRule="auto"/>
        <w:jc w:val="both"/>
        <w:textAlignment w:val="auto"/>
      </w:pPr>
    </w:p>
    <w:p w14:paraId="3FA73C53">
      <w:pPr>
        <w:pageBreakBefore w:val="0"/>
        <w:widowControl/>
        <w:kinsoku/>
        <w:wordWrap/>
        <w:overflowPunct/>
        <w:topLinePunct w:val="0"/>
        <w:autoSpaceDE/>
        <w:autoSpaceDN/>
        <w:bidi w:val="0"/>
        <w:adjustRightInd/>
        <w:snapToGrid/>
        <w:spacing w:before="60" w:line="288" w:lineRule="auto"/>
        <w:jc w:val="both"/>
        <w:textAlignment w:val="auto"/>
      </w:pPr>
    </w:p>
    <w:p w14:paraId="1F0ABA65">
      <w:pPr>
        <w:pageBreakBefore w:val="0"/>
        <w:widowControl/>
        <w:kinsoku/>
        <w:wordWrap/>
        <w:overflowPunct/>
        <w:topLinePunct w:val="0"/>
        <w:autoSpaceDE/>
        <w:autoSpaceDN/>
        <w:bidi w:val="0"/>
        <w:adjustRightInd/>
        <w:snapToGrid/>
        <w:spacing w:before="60" w:line="288" w:lineRule="auto"/>
        <w:jc w:val="both"/>
        <w:textAlignment w:val="auto"/>
      </w:pPr>
    </w:p>
    <w:p w14:paraId="43BC4319">
      <w:pPr>
        <w:pageBreakBefore w:val="0"/>
        <w:widowControl/>
        <w:kinsoku/>
        <w:wordWrap/>
        <w:overflowPunct/>
        <w:topLinePunct w:val="0"/>
        <w:autoSpaceDE/>
        <w:autoSpaceDN/>
        <w:bidi w:val="0"/>
        <w:adjustRightInd/>
        <w:snapToGrid/>
        <w:spacing w:before="60" w:line="288" w:lineRule="auto"/>
        <w:jc w:val="both"/>
        <w:textAlignment w:val="auto"/>
      </w:pPr>
    </w:p>
    <w:p w14:paraId="2717D896">
      <w:pPr>
        <w:pageBreakBefore w:val="0"/>
        <w:widowControl/>
        <w:kinsoku/>
        <w:wordWrap/>
        <w:overflowPunct/>
        <w:topLinePunct w:val="0"/>
        <w:autoSpaceDE/>
        <w:autoSpaceDN/>
        <w:bidi w:val="0"/>
        <w:adjustRightInd/>
        <w:snapToGrid/>
        <w:spacing w:before="60" w:line="288" w:lineRule="auto"/>
        <w:jc w:val="both"/>
        <w:textAlignment w:val="auto"/>
      </w:pPr>
    </w:p>
    <w:p w14:paraId="23C752FD">
      <w:pPr>
        <w:pageBreakBefore w:val="0"/>
        <w:widowControl/>
        <w:kinsoku/>
        <w:wordWrap/>
        <w:overflowPunct/>
        <w:topLinePunct w:val="0"/>
        <w:autoSpaceDE/>
        <w:autoSpaceDN/>
        <w:bidi w:val="0"/>
        <w:adjustRightInd/>
        <w:snapToGrid/>
        <w:spacing w:before="60" w:line="288" w:lineRule="auto"/>
        <w:jc w:val="both"/>
        <w:textAlignment w:val="auto"/>
      </w:pPr>
    </w:p>
    <w:p w14:paraId="74FD0A1C">
      <w:pPr>
        <w:pageBreakBefore w:val="0"/>
        <w:widowControl/>
        <w:kinsoku/>
        <w:wordWrap/>
        <w:overflowPunct/>
        <w:topLinePunct w:val="0"/>
        <w:autoSpaceDE/>
        <w:autoSpaceDN/>
        <w:bidi w:val="0"/>
        <w:adjustRightInd/>
        <w:snapToGrid/>
        <w:spacing w:before="60" w:line="288" w:lineRule="auto"/>
        <w:jc w:val="both"/>
        <w:textAlignment w:val="auto"/>
      </w:pPr>
    </w:p>
    <w:p w14:paraId="124A35B6">
      <w:pPr>
        <w:pageBreakBefore w:val="0"/>
        <w:widowControl/>
        <w:kinsoku/>
        <w:wordWrap/>
        <w:overflowPunct/>
        <w:topLinePunct w:val="0"/>
        <w:autoSpaceDE/>
        <w:autoSpaceDN/>
        <w:bidi w:val="0"/>
        <w:adjustRightInd/>
        <w:snapToGrid/>
        <w:spacing w:before="60" w:line="288" w:lineRule="auto"/>
        <w:jc w:val="both"/>
        <w:textAlignment w:val="auto"/>
      </w:pPr>
    </w:p>
    <w:p w14:paraId="3C4985E7">
      <w:pPr>
        <w:pageBreakBefore w:val="0"/>
        <w:widowControl/>
        <w:kinsoku/>
        <w:wordWrap/>
        <w:overflowPunct/>
        <w:topLinePunct w:val="0"/>
        <w:autoSpaceDE/>
        <w:autoSpaceDN/>
        <w:bidi w:val="0"/>
        <w:adjustRightInd/>
        <w:snapToGrid/>
        <w:spacing w:before="60" w:line="288" w:lineRule="auto"/>
        <w:jc w:val="both"/>
        <w:textAlignment w:val="auto"/>
      </w:pPr>
    </w:p>
    <w:p w14:paraId="0C487426">
      <w:pPr>
        <w:pageBreakBefore w:val="0"/>
        <w:widowControl/>
        <w:kinsoku/>
        <w:wordWrap/>
        <w:overflowPunct/>
        <w:topLinePunct w:val="0"/>
        <w:autoSpaceDE/>
        <w:autoSpaceDN/>
        <w:bidi w:val="0"/>
        <w:adjustRightInd/>
        <w:snapToGrid/>
        <w:spacing w:before="60" w:line="288" w:lineRule="auto"/>
        <w:jc w:val="both"/>
        <w:textAlignment w:val="auto"/>
      </w:pPr>
    </w:p>
    <w:p w14:paraId="5656FFB2">
      <w:pPr>
        <w:pageBreakBefore w:val="0"/>
        <w:widowControl/>
        <w:kinsoku/>
        <w:wordWrap/>
        <w:overflowPunct/>
        <w:topLinePunct w:val="0"/>
        <w:autoSpaceDE/>
        <w:autoSpaceDN/>
        <w:bidi w:val="0"/>
        <w:adjustRightInd/>
        <w:snapToGrid/>
        <w:spacing w:before="60" w:line="288" w:lineRule="auto"/>
        <w:jc w:val="both"/>
        <w:textAlignment w:val="auto"/>
      </w:pPr>
    </w:p>
    <w:p w14:paraId="7D8D4B9E">
      <w:pPr>
        <w:pageBreakBefore w:val="0"/>
        <w:widowControl/>
        <w:kinsoku/>
        <w:wordWrap/>
        <w:overflowPunct/>
        <w:topLinePunct w:val="0"/>
        <w:autoSpaceDE/>
        <w:autoSpaceDN/>
        <w:bidi w:val="0"/>
        <w:adjustRightInd/>
        <w:snapToGrid/>
        <w:spacing w:before="60" w:line="288" w:lineRule="auto"/>
        <w:jc w:val="both"/>
        <w:textAlignment w:val="auto"/>
      </w:pPr>
    </w:p>
    <w:p w14:paraId="3D8360BB">
      <w:pPr>
        <w:pageBreakBefore w:val="0"/>
        <w:widowControl/>
        <w:kinsoku/>
        <w:wordWrap/>
        <w:overflowPunct/>
        <w:topLinePunct w:val="0"/>
        <w:autoSpaceDE/>
        <w:autoSpaceDN/>
        <w:bidi w:val="0"/>
        <w:adjustRightInd/>
        <w:snapToGrid/>
        <w:spacing w:before="60" w:line="288" w:lineRule="auto"/>
        <w:jc w:val="both"/>
        <w:textAlignment w:val="auto"/>
      </w:pPr>
    </w:p>
    <w:p w14:paraId="3CFA81FB">
      <w:pPr>
        <w:pStyle w:val="2"/>
        <w:pageBreakBefore w:val="0"/>
        <w:widowControl/>
        <w:kinsoku/>
        <w:wordWrap/>
        <w:overflowPunct/>
        <w:topLinePunct w:val="0"/>
        <w:autoSpaceDE/>
        <w:autoSpaceDN/>
        <w:bidi w:val="0"/>
        <w:adjustRightInd/>
        <w:snapToGrid/>
        <w:spacing w:before="60" w:line="288" w:lineRule="auto"/>
        <w:jc w:val="both"/>
        <w:textAlignment w:val="auto"/>
      </w:pPr>
      <w:bookmarkStart w:id="68" w:name="_Toc19153"/>
      <w:r>
        <w:t>CHƯƠNG 3: PHÁT TRIỂN VÀ THỬ NGHIỆM HỆ THỐNG</w:t>
      </w:r>
      <w:bookmarkEnd w:id="68"/>
    </w:p>
    <w:p w14:paraId="6F4CCCF7">
      <w:pPr>
        <w:pStyle w:val="3"/>
        <w:pageBreakBefore w:val="0"/>
        <w:widowControl/>
        <w:kinsoku/>
        <w:wordWrap/>
        <w:overflowPunct/>
        <w:topLinePunct w:val="0"/>
        <w:autoSpaceDE/>
        <w:autoSpaceDN/>
        <w:bidi w:val="0"/>
        <w:adjustRightInd/>
        <w:snapToGrid/>
        <w:spacing w:before="60" w:line="288" w:lineRule="auto"/>
        <w:jc w:val="both"/>
        <w:textAlignment w:val="auto"/>
      </w:pPr>
      <w:bookmarkStart w:id="69" w:name="_Toc23027"/>
      <w:r>
        <w:t>3.1. Công nghệ phát triển hệ thống</w:t>
      </w:r>
      <w:bookmarkEnd w:id="69"/>
    </w:p>
    <w:p w14:paraId="3735395A">
      <w:pPr>
        <w:pageBreakBefore w:val="0"/>
        <w:widowControl/>
        <w:kinsoku/>
        <w:wordWrap/>
        <w:overflowPunct/>
        <w:topLinePunct w:val="0"/>
        <w:autoSpaceDE/>
        <w:autoSpaceDN/>
        <w:bidi w:val="0"/>
        <w:adjustRightInd/>
        <w:snapToGrid/>
        <w:spacing w:before="60" w:line="288" w:lineRule="auto"/>
        <w:jc w:val="both"/>
        <w:textAlignment w:val="auto"/>
      </w:pPr>
      <w:r>
        <w:t xml:space="preserve">Hệ thống quản lý chuỗi cửa hàng giặt sấy thông minh </w:t>
      </w:r>
      <w:r>
        <w:rPr>
          <w:b/>
        </w:rPr>
        <w:t>BubbleFlow</w:t>
      </w:r>
      <w:r>
        <w:t xml:space="preserve"> được hiện thực hóa bằng cách kết hợp các công nghệ phần mềm hiện đại, tối ưu hiệu năng và đảm bảo khả năng mở rộng.</w:t>
      </w:r>
    </w:p>
    <w:p w14:paraId="4634CE43">
      <w:pPr>
        <w:pStyle w:val="4"/>
        <w:pageBreakBefore w:val="0"/>
        <w:widowControl/>
        <w:kinsoku/>
        <w:wordWrap/>
        <w:overflowPunct/>
        <w:topLinePunct w:val="0"/>
        <w:autoSpaceDE/>
        <w:autoSpaceDN/>
        <w:bidi w:val="0"/>
        <w:adjustRightInd/>
        <w:snapToGrid/>
        <w:spacing w:before="60" w:line="288" w:lineRule="auto"/>
        <w:jc w:val="both"/>
        <w:textAlignment w:val="auto"/>
      </w:pPr>
      <w:bookmarkStart w:id="70" w:name="_Toc19770"/>
      <w:r>
        <w:t>3.1.1. Công nghệ phía Backend — Spring Boot</w:t>
      </w:r>
      <w:bookmarkEnd w:id="70"/>
    </w:p>
    <w:p w14:paraId="3877F9D3">
      <w:pPr>
        <w:pageBreakBefore w:val="0"/>
        <w:widowControl/>
        <w:numPr>
          <w:ilvl w:val="0"/>
          <w:numId w:val="80"/>
        </w:numPr>
        <w:kinsoku/>
        <w:wordWrap/>
        <w:overflowPunct/>
        <w:topLinePunct w:val="0"/>
        <w:autoSpaceDE/>
        <w:autoSpaceDN/>
        <w:bidi w:val="0"/>
        <w:adjustRightInd/>
        <w:snapToGrid/>
        <w:spacing w:before="60" w:line="288" w:lineRule="auto"/>
        <w:jc w:val="both"/>
        <w:textAlignment w:val="auto"/>
      </w:pPr>
      <w:r>
        <w:rPr>
          <w:b/>
        </w:rPr>
        <w:t>Tổng quan</w:t>
      </w:r>
      <w:r>
        <w:t>: Dự án sử dụng Spring Boot phiên bản 3.5.3 làm nền tảng phát triển ứng dụng phía Backend. Nó tích hợp chặt chẽ với Java 21 giúp tận dụng tối đa các cải tiến ngôn ngữ (như Records cho DTO, Pattern Matching, Text Blocks).</w:t>
      </w:r>
    </w:p>
    <w:p w14:paraId="0065D1D0">
      <w:pPr>
        <w:pageBreakBefore w:val="0"/>
        <w:widowControl/>
        <w:numPr>
          <w:ilvl w:val="0"/>
          <w:numId w:val="80"/>
        </w:numPr>
        <w:kinsoku/>
        <w:wordWrap/>
        <w:overflowPunct/>
        <w:topLinePunct w:val="0"/>
        <w:autoSpaceDE/>
        <w:autoSpaceDN/>
        <w:bidi w:val="0"/>
        <w:adjustRightInd/>
        <w:snapToGrid/>
        <w:spacing w:before="60" w:line="288" w:lineRule="auto"/>
        <w:jc w:val="both"/>
        <w:textAlignment w:val="auto"/>
      </w:pPr>
      <w:r>
        <w:rPr>
          <w:b/>
        </w:rPr>
        <w:t>Các tính năng cốt lõi</w:t>
      </w:r>
      <w:r>
        <w:t>:</w:t>
      </w:r>
    </w:p>
    <w:p w14:paraId="3D1177BA">
      <w:pPr>
        <w:pageBreakBefore w:val="0"/>
        <w:widowControl/>
        <w:numPr>
          <w:ilvl w:val="1"/>
          <w:numId w:val="81"/>
        </w:numPr>
        <w:kinsoku/>
        <w:wordWrap/>
        <w:overflowPunct/>
        <w:topLinePunct w:val="0"/>
        <w:autoSpaceDE/>
        <w:autoSpaceDN/>
        <w:bidi w:val="0"/>
        <w:adjustRightInd/>
        <w:snapToGrid/>
        <w:spacing w:before="60" w:line="288" w:lineRule="auto"/>
        <w:jc w:val="both"/>
        <w:textAlignment w:val="auto"/>
      </w:pPr>
      <w:r>
        <w:t>Auto-Configuration: Tự động cấu hình kết nối PostgreSQL, Redis và Spring Security dựa trên các dependencies được khai báo trong pom.xml.</w:t>
      </w:r>
    </w:p>
    <w:p w14:paraId="4AC74FA5">
      <w:pPr>
        <w:pageBreakBefore w:val="0"/>
        <w:widowControl/>
        <w:numPr>
          <w:ilvl w:val="1"/>
          <w:numId w:val="81"/>
        </w:numPr>
        <w:kinsoku/>
        <w:wordWrap/>
        <w:overflowPunct/>
        <w:topLinePunct w:val="0"/>
        <w:autoSpaceDE/>
        <w:autoSpaceDN/>
        <w:bidi w:val="0"/>
        <w:adjustRightInd/>
        <w:snapToGrid/>
        <w:spacing w:before="60" w:line="288" w:lineRule="auto"/>
        <w:jc w:val="both"/>
        <w:textAlignment w:val="auto"/>
      </w:pPr>
      <w:r>
        <w:t>Spring Data JPA: Sử dụng Hibernate làm ORM để ánh xạ các bảng thực thể PostgreSQL thành các đối tượng Java, giảm thiểu mã SQL viết tay thông qua các phương thức Repository trừu tượng.</w:t>
      </w:r>
    </w:p>
    <w:p w14:paraId="212BBA89">
      <w:pPr>
        <w:pageBreakBefore w:val="0"/>
        <w:widowControl/>
        <w:numPr>
          <w:ilvl w:val="1"/>
          <w:numId w:val="81"/>
        </w:numPr>
        <w:kinsoku/>
        <w:wordWrap/>
        <w:overflowPunct/>
        <w:topLinePunct w:val="0"/>
        <w:autoSpaceDE/>
        <w:autoSpaceDN/>
        <w:bidi w:val="0"/>
        <w:adjustRightInd/>
        <w:snapToGrid/>
        <w:spacing w:before="60" w:line="288" w:lineRule="auto"/>
        <w:jc w:val="both"/>
        <w:textAlignment w:val="auto"/>
      </w:pPr>
      <w:r>
        <w:t>Embedded Tomcat Server: Cho phép đóng gói toàn bộ ứng dụng Backend thành một tệp JAR duy nhất có khả năng chạy độc lập trên các môi trường đám mây hoặc máy chủ local mà không cần triển khai Tomcat ngoài.</w:t>
      </w:r>
    </w:p>
    <w:p w14:paraId="1AE59504">
      <w:pPr>
        <w:pageBreakBefore w:val="0"/>
        <w:widowControl/>
        <w:numPr>
          <w:ilvl w:val="0"/>
          <w:numId w:val="80"/>
        </w:numPr>
        <w:kinsoku/>
        <w:wordWrap/>
        <w:overflowPunct/>
        <w:topLinePunct w:val="0"/>
        <w:autoSpaceDE/>
        <w:autoSpaceDN/>
        <w:bidi w:val="0"/>
        <w:adjustRightInd/>
        <w:snapToGrid/>
        <w:spacing w:before="60" w:line="288" w:lineRule="auto"/>
        <w:jc w:val="both"/>
        <w:textAlignment w:val="auto"/>
      </w:pPr>
      <w:r>
        <w:rPr>
          <w:b/>
        </w:rPr>
        <w:t>Ưu/Nhược điểm</w:t>
      </w:r>
      <w:r>
        <w:t>:</w:t>
      </w:r>
    </w:p>
    <w:p w14:paraId="55EF7C5B">
      <w:pPr>
        <w:pageBreakBefore w:val="0"/>
        <w:widowControl/>
        <w:numPr>
          <w:ilvl w:val="1"/>
          <w:numId w:val="82"/>
        </w:numPr>
        <w:kinsoku/>
        <w:wordWrap/>
        <w:overflowPunct/>
        <w:topLinePunct w:val="0"/>
        <w:autoSpaceDE/>
        <w:autoSpaceDN/>
        <w:bidi w:val="0"/>
        <w:adjustRightInd/>
        <w:snapToGrid/>
        <w:spacing w:before="60" w:line="288" w:lineRule="auto"/>
        <w:jc w:val="both"/>
        <w:textAlignment w:val="auto"/>
      </w:pPr>
      <w:r>
        <w:t>Ưu điểm: Tốc độ phát triển nhanh, hệ sinh thái vô cùng phong phú, bảo mật chặt chẽ nhờ Spring Security và tính ổn định cao trong các dự án nghiệp vụ phức tạp.</w:t>
      </w:r>
    </w:p>
    <w:p w14:paraId="2F170688">
      <w:pPr>
        <w:pageBreakBefore w:val="0"/>
        <w:widowControl/>
        <w:numPr>
          <w:ilvl w:val="1"/>
          <w:numId w:val="82"/>
        </w:numPr>
        <w:kinsoku/>
        <w:wordWrap/>
        <w:overflowPunct/>
        <w:topLinePunct w:val="0"/>
        <w:autoSpaceDE/>
        <w:autoSpaceDN/>
        <w:bidi w:val="0"/>
        <w:adjustRightInd/>
        <w:snapToGrid/>
        <w:spacing w:before="60" w:line="288" w:lineRule="auto"/>
        <w:jc w:val="both"/>
        <w:textAlignment w:val="auto"/>
      </w:pPr>
      <w:r>
        <w:t>Nhược điểm: Tiêu tốn nhiều tài nguyên bộ nhớ (RAM) khi khởi động ban đầu và thời gian khởi động lâu hơn so với các ngôn ngữ Go hoặc Rust.</w:t>
      </w:r>
    </w:p>
    <w:p w14:paraId="7997ECFC">
      <w:pPr>
        <w:pStyle w:val="4"/>
        <w:pageBreakBefore w:val="0"/>
        <w:widowControl/>
        <w:kinsoku/>
        <w:wordWrap/>
        <w:overflowPunct/>
        <w:topLinePunct w:val="0"/>
        <w:autoSpaceDE/>
        <w:autoSpaceDN/>
        <w:bidi w:val="0"/>
        <w:adjustRightInd/>
        <w:snapToGrid/>
        <w:spacing w:before="60" w:line="288" w:lineRule="auto"/>
        <w:jc w:val="both"/>
        <w:textAlignment w:val="auto"/>
      </w:pPr>
      <w:bookmarkStart w:id="71" w:name="_Toc20110"/>
      <w:r>
        <w:t>3.1.2. Công nghệ phía Frontend — ReactJS &amp; TypeScript</w:t>
      </w:r>
      <w:bookmarkEnd w:id="71"/>
    </w:p>
    <w:p w14:paraId="3C044CC3">
      <w:pPr>
        <w:pageBreakBefore w:val="0"/>
        <w:widowControl/>
        <w:numPr>
          <w:ilvl w:val="0"/>
          <w:numId w:val="83"/>
        </w:numPr>
        <w:kinsoku/>
        <w:wordWrap/>
        <w:overflowPunct/>
        <w:topLinePunct w:val="0"/>
        <w:autoSpaceDE/>
        <w:autoSpaceDN/>
        <w:bidi w:val="0"/>
        <w:adjustRightInd/>
        <w:snapToGrid/>
        <w:spacing w:before="60" w:line="288" w:lineRule="auto"/>
        <w:jc w:val="both"/>
        <w:textAlignment w:val="auto"/>
      </w:pPr>
      <w:r>
        <w:rPr>
          <w:b/>
        </w:rPr>
        <w:t>Tổng quan</w:t>
      </w:r>
      <w:r>
        <w:t>: Giao diện người dùng được xây dựng dưới dạng ứng dụng đơn trang (SPA) bằng ReactJS 18 kết hợp với ngôn ngữ TypeScript để kiểm soát kiểu dữ liệu tĩnh nghiêm ngặt.</w:t>
      </w:r>
    </w:p>
    <w:p w14:paraId="5D1FF498">
      <w:pPr>
        <w:pageBreakBefore w:val="0"/>
        <w:widowControl/>
        <w:numPr>
          <w:ilvl w:val="0"/>
          <w:numId w:val="83"/>
        </w:numPr>
        <w:kinsoku/>
        <w:wordWrap/>
        <w:overflowPunct/>
        <w:topLinePunct w:val="0"/>
        <w:autoSpaceDE/>
        <w:autoSpaceDN/>
        <w:bidi w:val="0"/>
        <w:adjustRightInd/>
        <w:snapToGrid/>
        <w:spacing w:before="60" w:line="288" w:lineRule="auto"/>
        <w:jc w:val="both"/>
        <w:textAlignment w:val="auto"/>
      </w:pPr>
      <w:r>
        <w:rPr>
          <w:b/>
        </w:rPr>
        <w:t>Các khái niệm áp dụng</w:t>
      </w:r>
      <w:r>
        <w:t>:</w:t>
      </w:r>
    </w:p>
    <w:p w14:paraId="162B992D">
      <w:pPr>
        <w:pageBreakBefore w:val="0"/>
        <w:widowControl/>
        <w:numPr>
          <w:ilvl w:val="1"/>
          <w:numId w:val="84"/>
        </w:numPr>
        <w:kinsoku/>
        <w:wordWrap/>
        <w:overflowPunct/>
        <w:topLinePunct w:val="0"/>
        <w:autoSpaceDE/>
        <w:autoSpaceDN/>
        <w:bidi w:val="0"/>
        <w:adjustRightInd/>
        <w:snapToGrid/>
        <w:spacing w:before="60" w:line="288" w:lineRule="auto"/>
        <w:jc w:val="both"/>
        <w:textAlignment w:val="auto"/>
      </w:pPr>
      <w:r>
        <w:t>Virtual DOM: Giúp cập nhật giao diện cực nhanh nhờ cơ chế so sánh khác biệt (diffing) và chỉ vẽ lại các phần tử HTML thay đổi thực tế trên cây DOM thực.</w:t>
      </w:r>
    </w:p>
    <w:p w14:paraId="1AF26033">
      <w:pPr>
        <w:pageBreakBefore w:val="0"/>
        <w:widowControl/>
        <w:numPr>
          <w:ilvl w:val="1"/>
          <w:numId w:val="84"/>
        </w:numPr>
        <w:kinsoku/>
        <w:wordWrap/>
        <w:overflowPunct/>
        <w:topLinePunct w:val="0"/>
        <w:autoSpaceDE/>
        <w:autoSpaceDN/>
        <w:bidi w:val="0"/>
        <w:adjustRightInd/>
        <w:snapToGrid/>
        <w:spacing w:before="60" w:line="288" w:lineRule="auto"/>
        <w:jc w:val="both"/>
        <w:textAlignment w:val="auto"/>
      </w:pPr>
      <w:r>
        <w:t>JSX/TSX: Cho phép viết mã HTML trực tiếp trong tệp TypeScript, giúp các thành phần giao diện hoạt động đi kèm chặt chẽ với logic xử lý dữ liệu.</w:t>
      </w:r>
    </w:p>
    <w:p w14:paraId="7B0F75D6">
      <w:pPr>
        <w:pageBreakBefore w:val="0"/>
        <w:widowControl/>
        <w:numPr>
          <w:ilvl w:val="1"/>
          <w:numId w:val="84"/>
        </w:numPr>
        <w:kinsoku/>
        <w:wordWrap/>
        <w:overflowPunct/>
        <w:topLinePunct w:val="0"/>
        <w:autoSpaceDE/>
        <w:autoSpaceDN/>
        <w:bidi w:val="0"/>
        <w:adjustRightInd/>
        <w:snapToGrid/>
        <w:spacing w:before="60" w:line="288" w:lineRule="auto"/>
        <w:jc w:val="both"/>
        <w:textAlignment w:val="auto"/>
      </w:pPr>
      <w:r>
        <w:t>Zustand: Dùng để quản lý trạng thái toàn cục (Global State Management) cho phiên đăng nhập của người dùng, phân quyền và giỏ đồ tạm thời. Zustand nhẹ hơn, dễ cấu hình và ít boilerplate code hơn so với Redux.</w:t>
      </w:r>
    </w:p>
    <w:p w14:paraId="4DDBB1D7">
      <w:pPr>
        <w:pageBreakBefore w:val="0"/>
        <w:widowControl/>
        <w:numPr>
          <w:ilvl w:val="1"/>
          <w:numId w:val="84"/>
        </w:numPr>
        <w:kinsoku/>
        <w:wordWrap/>
        <w:overflowPunct/>
        <w:topLinePunct w:val="0"/>
        <w:autoSpaceDE/>
        <w:autoSpaceDN/>
        <w:bidi w:val="0"/>
        <w:adjustRightInd/>
        <w:snapToGrid/>
        <w:spacing w:before="60" w:line="288" w:lineRule="auto"/>
        <w:jc w:val="both"/>
        <w:textAlignment w:val="auto"/>
      </w:pPr>
      <w:r>
        <w:t>Axios Interceptor: Tự động đính kèm JWT vào tiêu đề Authorization của mọi yêu cầu HTTP gửi từ Client và xử lý tập trung lỗi xác thực (Vd: tự động gọi refresh token khi nhận mã lỗi 401).</w:t>
      </w:r>
    </w:p>
    <w:p w14:paraId="2ADF967C">
      <w:pPr>
        <w:pageBreakBefore w:val="0"/>
        <w:widowControl/>
        <w:numPr>
          <w:ilvl w:val="0"/>
          <w:numId w:val="83"/>
        </w:numPr>
        <w:kinsoku/>
        <w:wordWrap/>
        <w:overflowPunct/>
        <w:topLinePunct w:val="0"/>
        <w:autoSpaceDE/>
        <w:autoSpaceDN/>
        <w:bidi w:val="0"/>
        <w:adjustRightInd/>
        <w:snapToGrid/>
        <w:spacing w:before="60" w:line="288" w:lineRule="auto"/>
        <w:jc w:val="both"/>
        <w:textAlignment w:val="auto"/>
      </w:pPr>
      <w:r>
        <w:rPr>
          <w:b/>
        </w:rPr>
        <w:t>Ưu/Nhược điểm</w:t>
      </w:r>
      <w:r>
        <w:t>:</w:t>
      </w:r>
    </w:p>
    <w:p w14:paraId="6380DECE">
      <w:pPr>
        <w:pageBreakBefore w:val="0"/>
        <w:widowControl/>
        <w:numPr>
          <w:ilvl w:val="1"/>
          <w:numId w:val="85"/>
        </w:numPr>
        <w:kinsoku/>
        <w:wordWrap/>
        <w:overflowPunct/>
        <w:topLinePunct w:val="0"/>
        <w:autoSpaceDE/>
        <w:autoSpaceDN/>
        <w:bidi w:val="0"/>
        <w:adjustRightInd/>
        <w:snapToGrid/>
        <w:spacing w:before="60" w:line="288" w:lineRule="auto"/>
        <w:jc w:val="both"/>
        <w:textAlignment w:val="auto"/>
      </w:pPr>
      <w:r>
        <w:t>Ưu điểm: Trải nghiệm người dùng mượt mà giống như phần mềm Desktop, tái sử dụng các components tốt, TypeScript giúp giảm thiểu lỗi runtime ở giao diện.</w:t>
      </w:r>
    </w:p>
    <w:p w14:paraId="6DC44F83">
      <w:pPr>
        <w:pageBreakBefore w:val="0"/>
        <w:widowControl/>
        <w:numPr>
          <w:ilvl w:val="1"/>
          <w:numId w:val="85"/>
        </w:numPr>
        <w:kinsoku/>
        <w:wordWrap/>
        <w:overflowPunct/>
        <w:topLinePunct w:val="0"/>
        <w:autoSpaceDE/>
        <w:autoSpaceDN/>
        <w:bidi w:val="0"/>
        <w:adjustRightInd/>
        <w:snapToGrid/>
        <w:spacing w:before="60" w:line="288" w:lineRule="auto"/>
        <w:jc w:val="both"/>
        <w:textAlignment w:val="auto"/>
      </w:pPr>
      <w:r>
        <w:t>Nhược điểm: SEO (Search Engine Optimization) kém hơn so với cơ chế Server-Side Rendering (SSR) truyền thống, đòi hỏi trình duyệt client xử lý nhiều JavaScript.</w:t>
      </w:r>
    </w:p>
    <w:p w14:paraId="20EAAA56">
      <w:pPr>
        <w:pStyle w:val="4"/>
        <w:pageBreakBefore w:val="0"/>
        <w:widowControl/>
        <w:kinsoku/>
        <w:wordWrap/>
        <w:overflowPunct/>
        <w:topLinePunct w:val="0"/>
        <w:autoSpaceDE/>
        <w:autoSpaceDN/>
        <w:bidi w:val="0"/>
        <w:adjustRightInd/>
        <w:snapToGrid/>
        <w:spacing w:before="60" w:line="288" w:lineRule="auto"/>
        <w:jc w:val="both"/>
        <w:textAlignment w:val="auto"/>
      </w:pPr>
      <w:bookmarkStart w:id="72" w:name="_Toc16780"/>
      <w:r>
        <w:t>3.1.3. Thư viện thiết kế giao diện — Tailwind CSS &amp; Ant Design v5</w:t>
      </w:r>
      <w:bookmarkEnd w:id="72"/>
    </w:p>
    <w:p w14:paraId="0693B152">
      <w:pPr>
        <w:pageBreakBefore w:val="0"/>
        <w:widowControl/>
        <w:numPr>
          <w:ilvl w:val="0"/>
          <w:numId w:val="86"/>
        </w:numPr>
        <w:kinsoku/>
        <w:wordWrap/>
        <w:overflowPunct/>
        <w:topLinePunct w:val="0"/>
        <w:autoSpaceDE/>
        <w:autoSpaceDN/>
        <w:bidi w:val="0"/>
        <w:adjustRightInd/>
        <w:snapToGrid/>
        <w:spacing w:before="60" w:line="288" w:lineRule="auto"/>
        <w:jc w:val="both"/>
        <w:textAlignment w:val="auto"/>
      </w:pPr>
      <w:r>
        <w:rPr>
          <w:b/>
        </w:rPr>
        <w:t>Tổng quan</w:t>
      </w:r>
      <w:r>
        <w:t>: Hệ thống kết hợp sự tiện lợi và đa dạng thành phần của Ant Design v5 với khả năng tùy chỉnh linh hoạt của Tailwind CSS.</w:t>
      </w:r>
    </w:p>
    <w:p w14:paraId="2555BA14">
      <w:pPr>
        <w:pageBreakBefore w:val="0"/>
        <w:widowControl/>
        <w:numPr>
          <w:ilvl w:val="0"/>
          <w:numId w:val="86"/>
        </w:numPr>
        <w:kinsoku/>
        <w:wordWrap/>
        <w:overflowPunct/>
        <w:topLinePunct w:val="0"/>
        <w:autoSpaceDE/>
        <w:autoSpaceDN/>
        <w:bidi w:val="0"/>
        <w:adjustRightInd/>
        <w:snapToGrid/>
        <w:spacing w:before="60" w:line="288" w:lineRule="auto"/>
        <w:jc w:val="both"/>
        <w:textAlignment w:val="auto"/>
      </w:pPr>
      <w:r>
        <w:rPr>
          <w:b/>
        </w:rPr>
        <w:t>Các tính năng áp dụng</w:t>
      </w:r>
      <w:r>
        <w:t>:</w:t>
      </w:r>
    </w:p>
    <w:p w14:paraId="14E9AD92">
      <w:pPr>
        <w:pageBreakBefore w:val="0"/>
        <w:widowControl/>
        <w:numPr>
          <w:ilvl w:val="1"/>
          <w:numId w:val="87"/>
        </w:numPr>
        <w:kinsoku/>
        <w:wordWrap/>
        <w:overflowPunct/>
        <w:topLinePunct w:val="0"/>
        <w:autoSpaceDE/>
        <w:autoSpaceDN/>
        <w:bidi w:val="0"/>
        <w:adjustRightInd/>
        <w:snapToGrid/>
        <w:spacing w:before="60" w:line="288" w:lineRule="auto"/>
        <w:jc w:val="both"/>
        <w:textAlignment w:val="auto"/>
      </w:pPr>
      <w:r>
        <w:t>Utility Classes: Tailwind CSS cung cấp hàng loạt class tiện ích giúp dàn trang cực nhanh mà không cần viết các tệp CSS riêng biệt, giữ cho mã giao diện sạch sẽ.</w:t>
      </w:r>
    </w:p>
    <w:p w14:paraId="1EF281DB">
      <w:pPr>
        <w:pageBreakBefore w:val="0"/>
        <w:widowControl/>
        <w:numPr>
          <w:ilvl w:val="1"/>
          <w:numId w:val="87"/>
        </w:numPr>
        <w:kinsoku/>
        <w:wordWrap/>
        <w:overflowPunct/>
        <w:topLinePunct w:val="0"/>
        <w:autoSpaceDE/>
        <w:autoSpaceDN/>
        <w:bidi w:val="0"/>
        <w:adjustRightInd/>
        <w:snapToGrid/>
        <w:spacing w:before="60" w:line="288" w:lineRule="auto"/>
        <w:jc w:val="both"/>
        <w:textAlignment w:val="auto"/>
      </w:pPr>
      <w:r>
        <w:t>Ant Design Design Tokens: Cấu hình theme hệ thống sử dụng font chữ hiện đại (Plus Jakarta Sans) cùng hệ màu sắc chủ đạo Cyan/Teal để tạo nên diện mạo Glassmorphism cao cấp ở trang đăng nhập và giao diện Sider sáng thanh lịch.</w:t>
      </w:r>
    </w:p>
    <w:p w14:paraId="6DE55950">
      <w:pPr>
        <w:pStyle w:val="3"/>
        <w:pageBreakBefore w:val="0"/>
        <w:widowControl/>
        <w:kinsoku/>
        <w:wordWrap/>
        <w:overflowPunct/>
        <w:topLinePunct w:val="0"/>
        <w:autoSpaceDE/>
        <w:autoSpaceDN/>
        <w:bidi w:val="0"/>
        <w:adjustRightInd/>
        <w:snapToGrid/>
        <w:spacing w:before="60" w:line="288" w:lineRule="auto"/>
        <w:jc w:val="both"/>
        <w:textAlignment w:val="auto"/>
      </w:pPr>
      <w:bookmarkStart w:id="73" w:name="_Toc10834"/>
      <w:r>
        <w:t>3.2. Triển khai các giải pháp nghiệp vụ cốt lõi</w:t>
      </w:r>
      <w:bookmarkEnd w:id="73"/>
    </w:p>
    <w:p w14:paraId="6F26CDB5">
      <w:pPr>
        <w:pageBreakBefore w:val="0"/>
        <w:widowControl/>
        <w:kinsoku/>
        <w:wordWrap/>
        <w:overflowPunct/>
        <w:topLinePunct w:val="0"/>
        <w:autoSpaceDE/>
        <w:autoSpaceDN/>
        <w:bidi w:val="0"/>
        <w:adjustRightInd/>
        <w:snapToGrid/>
        <w:spacing w:before="60" w:line="288" w:lineRule="auto"/>
        <w:jc w:val="both"/>
        <w:textAlignment w:val="auto"/>
      </w:pPr>
      <w:r>
        <w:t>Thay vì sử dụng các cấu trúc mã nguồn thô phức tạp trong tài liệu báo cáo, phân đoạn này tập trung mô tả chi tiết logic thuật toán và quy trình thao tác nghiệp vụ của hệ thống BubbleFlow.</w:t>
      </w:r>
    </w:p>
    <w:p w14:paraId="3AD47A9C">
      <w:pPr>
        <w:pStyle w:val="4"/>
        <w:pageBreakBefore w:val="0"/>
        <w:widowControl/>
        <w:kinsoku/>
        <w:wordWrap/>
        <w:overflowPunct/>
        <w:topLinePunct w:val="0"/>
        <w:autoSpaceDE/>
        <w:autoSpaceDN/>
        <w:bidi w:val="0"/>
        <w:adjustRightInd/>
        <w:snapToGrid/>
        <w:spacing w:before="60" w:line="288" w:lineRule="auto"/>
        <w:jc w:val="both"/>
        <w:textAlignment w:val="auto"/>
      </w:pPr>
      <w:bookmarkStart w:id="74" w:name="_Toc30377"/>
      <w:r>
        <w:t>3.2.1. Quản lý vòng đời đơn hàng bằng Máy trạng thái (State Machine)</w:t>
      </w:r>
      <w:bookmarkEnd w:id="74"/>
    </w:p>
    <w:p w14:paraId="0B9642FB">
      <w:pPr>
        <w:pageBreakBefore w:val="0"/>
        <w:widowControl/>
        <w:kinsoku/>
        <w:wordWrap/>
        <w:overflowPunct/>
        <w:topLinePunct w:val="0"/>
        <w:autoSpaceDE/>
        <w:autoSpaceDN/>
        <w:bidi w:val="0"/>
        <w:adjustRightInd/>
        <w:snapToGrid/>
        <w:spacing w:before="60" w:line="288" w:lineRule="auto"/>
        <w:jc w:val="both"/>
        <w:textAlignment w:val="auto"/>
      </w:pPr>
      <w:r>
        <w:t>Để đảm bảo quần áo bẩn của khách đi qua đúng quy trình xử lý vật lý tại cửa hàng và không bị nhầm lẫn hay bỏ sót, hệ thống quản lý một máy trạng thái chặt chẽ. Đơn hàng bắt buộc phải tuân thủ các bước chuyển tiếp trạng thái được cấu hình sẵn.</w:t>
      </w:r>
    </w:p>
    <w:p w14:paraId="5763E18C">
      <w:pPr>
        <w:pageBreakBefore w:val="0"/>
        <w:widowControl/>
        <w:kinsoku/>
        <w:wordWrap/>
        <w:overflowPunct/>
        <w:topLinePunct w:val="0"/>
        <w:autoSpaceDE/>
        <w:autoSpaceDN/>
        <w:bidi w:val="0"/>
        <w:adjustRightInd/>
        <w:snapToGrid/>
        <w:spacing w:before="60" w:line="288" w:lineRule="auto"/>
        <w:jc w:val="both"/>
        <w:textAlignment w:val="auto"/>
      </w:pPr>
      <w:r>
        <w:rPr>
          <w:b/>
        </w:rPr>
        <w:t>Logic Vận hành</w:t>
      </w:r>
      <w:r>
        <w:t>:</w:t>
      </w:r>
    </w:p>
    <w:p w14:paraId="19AE77FE">
      <w:pPr>
        <w:pageBreakBefore w:val="0"/>
        <w:widowControl/>
        <w:numPr>
          <w:ilvl w:val="0"/>
          <w:numId w:val="88"/>
        </w:numPr>
        <w:kinsoku/>
        <w:wordWrap/>
        <w:overflowPunct/>
        <w:topLinePunct w:val="0"/>
        <w:autoSpaceDE/>
        <w:autoSpaceDN/>
        <w:bidi w:val="0"/>
        <w:adjustRightInd/>
        <w:snapToGrid/>
        <w:spacing w:before="60" w:line="288" w:lineRule="auto"/>
        <w:jc w:val="both"/>
        <w:textAlignment w:val="auto"/>
      </w:pPr>
      <w:r>
        <w:t>Khi khách hàng mang đồ đến, nhân viên tiếp nhận và hệ thống tự động khởi tạo đơn ở trạng thái RECEIVED.</w:t>
      </w:r>
    </w:p>
    <w:p w14:paraId="1E71259D">
      <w:pPr>
        <w:pageBreakBefore w:val="0"/>
        <w:widowControl/>
        <w:numPr>
          <w:ilvl w:val="0"/>
          <w:numId w:val="88"/>
        </w:numPr>
        <w:kinsoku/>
        <w:wordWrap/>
        <w:overflowPunct/>
        <w:topLinePunct w:val="0"/>
        <w:autoSpaceDE/>
        <w:autoSpaceDN/>
        <w:bidi w:val="0"/>
        <w:adjustRightInd/>
        <w:snapToGrid/>
        <w:spacing w:before="60" w:line="288" w:lineRule="auto"/>
        <w:jc w:val="both"/>
        <w:textAlignment w:val="auto"/>
      </w:pPr>
      <w:r>
        <w:t>Khi tiến hành phân loại đồ (đồ len, đồ gai, giày dép) để bỏ vào các giỏ giặt vật lý riêng biệt, trạng thái chuyển sang SORTING.</w:t>
      </w:r>
    </w:p>
    <w:p w14:paraId="655040EF">
      <w:pPr>
        <w:pageBreakBefore w:val="0"/>
        <w:widowControl/>
        <w:numPr>
          <w:ilvl w:val="0"/>
          <w:numId w:val="88"/>
        </w:numPr>
        <w:kinsoku/>
        <w:wordWrap/>
        <w:overflowPunct/>
        <w:topLinePunct w:val="0"/>
        <w:autoSpaceDE/>
        <w:autoSpaceDN/>
        <w:bidi w:val="0"/>
        <w:adjustRightInd/>
        <w:snapToGrid/>
        <w:spacing w:before="60" w:line="288" w:lineRule="auto"/>
        <w:jc w:val="both"/>
        <w:textAlignment w:val="auto"/>
      </w:pPr>
      <w:r>
        <w:t>Khi giỏ đồ được đưa vào máy giặt và nhân viên nhấn nút bắt đầu trên màn hình điều khiển, trạng thái chuyển sang WASHING. Lúc này, hệ thống ghi nhận thời điểm chạy và đổi trạng thái máy giặt tương ứng sang RUNNING.</w:t>
      </w:r>
    </w:p>
    <w:p w14:paraId="139F83A0">
      <w:pPr>
        <w:pageBreakBefore w:val="0"/>
        <w:widowControl/>
        <w:numPr>
          <w:ilvl w:val="0"/>
          <w:numId w:val="88"/>
        </w:numPr>
        <w:kinsoku/>
        <w:wordWrap/>
        <w:overflowPunct/>
        <w:topLinePunct w:val="0"/>
        <w:autoSpaceDE/>
        <w:autoSpaceDN/>
        <w:bidi w:val="0"/>
        <w:adjustRightInd/>
        <w:snapToGrid/>
        <w:spacing w:before="60" w:line="288" w:lineRule="auto"/>
        <w:jc w:val="both"/>
        <w:textAlignment w:val="auto"/>
      </w:pPr>
      <w:r>
        <w:t>Sau khi giặt xong, nhân viên chuyển quần áo ướt sang máy sấy và bắt đầu chu trình sấy, trạng thái chuyển sang DRYING.</w:t>
      </w:r>
    </w:p>
    <w:p w14:paraId="3D483762">
      <w:pPr>
        <w:pageBreakBefore w:val="0"/>
        <w:widowControl/>
        <w:numPr>
          <w:ilvl w:val="0"/>
          <w:numId w:val="88"/>
        </w:numPr>
        <w:kinsoku/>
        <w:wordWrap/>
        <w:overflowPunct/>
        <w:topLinePunct w:val="0"/>
        <w:autoSpaceDE/>
        <w:autoSpaceDN/>
        <w:bidi w:val="0"/>
        <w:adjustRightInd/>
        <w:snapToGrid/>
        <w:spacing w:before="60" w:line="288" w:lineRule="auto"/>
        <w:jc w:val="both"/>
        <w:textAlignment w:val="auto"/>
      </w:pPr>
      <w:r>
        <w:t>Đồ sấy xong được nhân viên gấp gọn, đóng túi nilon sạch sẽ và quét mã vạch để xếp lên một ô kệ lưu kho. Trạng thái chuyển sang AWAITING_DELIVERY, đồng thời ghi nhận vị trí kệ vật lý (Vd: Kệ A - Tầng 2).</w:t>
      </w:r>
    </w:p>
    <w:p w14:paraId="3BDB8705">
      <w:pPr>
        <w:pageBreakBefore w:val="0"/>
        <w:widowControl/>
        <w:numPr>
          <w:ilvl w:val="0"/>
          <w:numId w:val="88"/>
        </w:numPr>
        <w:kinsoku/>
        <w:wordWrap/>
        <w:overflowPunct/>
        <w:topLinePunct w:val="0"/>
        <w:autoSpaceDE/>
        <w:autoSpaceDN/>
        <w:bidi w:val="0"/>
        <w:adjustRightInd/>
        <w:snapToGrid/>
        <w:spacing w:before="60" w:line="288" w:lineRule="auto"/>
        <w:jc w:val="both"/>
        <w:textAlignment w:val="auto"/>
      </w:pPr>
      <w:r>
        <w:t>Khi khách hàng đến đọc số điện thoại hoặc mã hóa đơn, nhân viên lấy đồ từ kệ chỉ định, thu tiền và bấm xác nhận giao trả. Trạng thái chuyển sang COMPLETED, giải phóng vị trí kệ lưu kho về trạng thái trống.</w:t>
      </w:r>
    </w:p>
    <w:p w14:paraId="2F4A26BC">
      <w:pPr>
        <w:pStyle w:val="4"/>
        <w:pageBreakBefore w:val="0"/>
        <w:widowControl/>
        <w:kinsoku/>
        <w:wordWrap/>
        <w:overflowPunct/>
        <w:topLinePunct w:val="0"/>
        <w:autoSpaceDE/>
        <w:autoSpaceDN/>
        <w:bidi w:val="0"/>
        <w:adjustRightInd/>
        <w:snapToGrid/>
        <w:spacing w:before="60" w:line="288" w:lineRule="auto"/>
        <w:jc w:val="both"/>
        <w:textAlignment w:val="auto"/>
      </w:pPr>
      <w:bookmarkStart w:id="75" w:name="_Toc23001"/>
      <w:r>
        <w:t>3.2.2. Đồng bộ hóa API và Bộ lọc phân quyền động (Dynamic RBAC)</w:t>
      </w:r>
      <w:bookmarkEnd w:id="75"/>
    </w:p>
    <w:p w14:paraId="12CD398D">
      <w:pPr>
        <w:pageBreakBefore w:val="0"/>
        <w:widowControl/>
        <w:kinsoku/>
        <w:wordWrap/>
        <w:overflowPunct/>
        <w:topLinePunct w:val="0"/>
        <w:autoSpaceDE/>
        <w:autoSpaceDN/>
        <w:bidi w:val="0"/>
        <w:adjustRightInd/>
        <w:snapToGrid/>
        <w:spacing w:before="60" w:line="288" w:lineRule="auto"/>
        <w:jc w:val="both"/>
        <w:textAlignment w:val="auto"/>
      </w:pPr>
      <w:r>
        <w:t>Để quản trị chuỗi cửa hàng một cách linh hoạt, BubbleFlow triển khai cơ chế Phân quyền dựa trên vai trò (RBAC) được cập nhật động từ cơ sở dữ liệu thay vì khai báo cứng trong mã nguồn. Quy trình này bao gồm hai giai đoạn chính:</w:t>
      </w:r>
    </w:p>
    <w:p w14:paraId="37ADEBE3">
      <w:pPr>
        <w:pageBreakBefore w:val="0"/>
        <w:widowControl/>
        <w:numPr>
          <w:ilvl w:val="0"/>
          <w:numId w:val="89"/>
        </w:numPr>
        <w:kinsoku/>
        <w:wordWrap/>
        <w:overflowPunct/>
        <w:topLinePunct w:val="0"/>
        <w:autoSpaceDE/>
        <w:autoSpaceDN/>
        <w:bidi w:val="0"/>
        <w:adjustRightInd/>
        <w:snapToGrid/>
        <w:spacing w:before="60" w:line="288" w:lineRule="auto"/>
        <w:jc w:val="both"/>
        <w:textAlignment w:val="auto"/>
      </w:pPr>
      <w:r>
        <w:rPr>
          <w:b/>
        </w:rPr>
        <w:t>Giai đoạn Đồng bộ quyền tự động khi khởi chạy (API Scanner)</w:t>
      </w:r>
      <w:r>
        <w:t>:</w:t>
      </w:r>
    </w:p>
    <w:p w14:paraId="5FB2F625">
      <w:pPr>
        <w:pageBreakBefore w:val="0"/>
        <w:widowControl/>
        <w:numPr>
          <w:ilvl w:val="1"/>
          <w:numId w:val="90"/>
        </w:numPr>
        <w:kinsoku/>
        <w:wordWrap/>
        <w:overflowPunct/>
        <w:topLinePunct w:val="0"/>
        <w:autoSpaceDE/>
        <w:autoSpaceDN/>
        <w:bidi w:val="0"/>
        <w:adjustRightInd/>
        <w:snapToGrid/>
        <w:spacing w:before="60" w:line="288" w:lineRule="auto"/>
        <w:jc w:val="both"/>
        <w:textAlignment w:val="auto"/>
      </w:pPr>
      <w:r>
        <w:t>Khi ứng dụng khởi động thành công, hệ thống tự động kích hoạt bộ quét tất cả các API Controller hiện có.</w:t>
      </w:r>
    </w:p>
    <w:p w14:paraId="0306F7B9">
      <w:pPr>
        <w:pageBreakBefore w:val="0"/>
        <w:widowControl/>
        <w:numPr>
          <w:ilvl w:val="1"/>
          <w:numId w:val="90"/>
        </w:numPr>
        <w:kinsoku/>
        <w:wordWrap/>
        <w:overflowPunct/>
        <w:topLinePunct w:val="0"/>
        <w:autoSpaceDE/>
        <w:autoSpaceDN/>
        <w:bidi w:val="0"/>
        <w:adjustRightInd/>
        <w:snapToGrid/>
        <w:spacing w:before="60" w:line="288" w:lineRule="auto"/>
        <w:jc w:val="both"/>
        <w:textAlignment w:val="auto"/>
      </w:pPr>
      <w:r>
        <w:t>Với mỗi endpoint (URL + HTTP Method), hệ thống lấy thông tin mô tả nghiệp vụ (trích xuất từ Swagger tag hoặc tên method) và lưu trữ thành một bản ghi quyền hạn trong bảng permissions.</w:t>
      </w:r>
    </w:p>
    <w:p w14:paraId="1F509709">
      <w:pPr>
        <w:pageBreakBefore w:val="0"/>
        <w:widowControl/>
        <w:numPr>
          <w:ilvl w:val="1"/>
          <w:numId w:val="90"/>
        </w:numPr>
        <w:kinsoku/>
        <w:wordWrap/>
        <w:overflowPunct/>
        <w:topLinePunct w:val="0"/>
        <w:autoSpaceDE/>
        <w:autoSpaceDN/>
        <w:bidi w:val="0"/>
        <w:adjustRightInd/>
        <w:snapToGrid/>
        <w:spacing w:before="60" w:line="288" w:lineRule="auto"/>
        <w:jc w:val="both"/>
        <w:textAlignment w:val="auto"/>
      </w:pPr>
      <w:r>
        <w:t>Các đường dẫn chung hoặc các API xác thực (đăng nhập, đăng xuất, tài nguyên tĩnh) sẽ được tự động bỏ qua để tránh gây nhiễu dữ liệu.</w:t>
      </w:r>
    </w:p>
    <w:p w14:paraId="0454D041">
      <w:pPr>
        <w:pageBreakBefore w:val="0"/>
        <w:widowControl/>
        <w:numPr>
          <w:ilvl w:val="0"/>
          <w:numId w:val="89"/>
        </w:numPr>
        <w:kinsoku/>
        <w:wordWrap/>
        <w:overflowPunct/>
        <w:topLinePunct w:val="0"/>
        <w:autoSpaceDE/>
        <w:autoSpaceDN/>
        <w:bidi w:val="0"/>
        <w:adjustRightInd/>
        <w:snapToGrid/>
        <w:spacing w:before="60" w:line="288" w:lineRule="auto"/>
        <w:jc w:val="both"/>
        <w:textAlignment w:val="auto"/>
      </w:pPr>
      <w:r>
        <w:rPr>
          <w:b/>
        </w:rPr>
        <w:t>Giai đoạn Xác thực và Kiểm tra quyền động khi nhận Request (Dynamic Authorization Manager)</w:t>
      </w:r>
      <w:r>
        <w:t>: Quy trình xử lý phân quyền động cho mỗi yêu cầu truy cập API được thực hiện theo sơ đồ thuật toán sau:</w:t>
      </w:r>
    </w:p>
    <w:p w14:paraId="698355D3">
      <w:pPr>
        <w:pStyle w:val="4"/>
        <w:pageBreakBefore w:val="0"/>
        <w:widowControl/>
        <w:kinsoku/>
        <w:wordWrap/>
        <w:overflowPunct/>
        <w:topLinePunct w:val="0"/>
        <w:autoSpaceDE/>
        <w:autoSpaceDN/>
        <w:bidi w:val="0"/>
        <w:adjustRightInd/>
        <w:snapToGrid/>
        <w:spacing w:before="60" w:line="288" w:lineRule="auto"/>
        <w:jc w:val="both"/>
        <w:textAlignment w:val="auto"/>
      </w:pPr>
      <w:bookmarkStart w:id="76" w:name="_Toc798"/>
      <w:r>
        <w:t>3.2.3. Bộ giới hạn tần suất truy cập API (Rate Limiting Interceptor)</w:t>
      </w:r>
      <w:bookmarkEnd w:id="76"/>
    </w:p>
    <w:p w14:paraId="6A2847DF">
      <w:pPr>
        <w:pageBreakBefore w:val="0"/>
        <w:widowControl/>
        <w:kinsoku/>
        <w:wordWrap/>
        <w:overflowPunct/>
        <w:topLinePunct w:val="0"/>
        <w:autoSpaceDE/>
        <w:autoSpaceDN/>
        <w:bidi w:val="0"/>
        <w:adjustRightInd/>
        <w:snapToGrid/>
        <w:spacing w:before="60" w:line="288" w:lineRule="auto"/>
        <w:jc w:val="both"/>
        <w:textAlignment w:val="auto"/>
      </w:pPr>
      <w:r>
        <w:t>Để bảo vệ hệ thống khỏi các hành vi spam yêu cầu liên tục, tấn công Brute Force tài khoản hoặc các công cụ quét tự động (bots) làm nghẽn CSDL, BubbleFlow tích hợp một bộ lọc giới hạn tần suất truy cập hoạt động trực tiếp trên bộ nhớ đệm Redis.</w:t>
      </w:r>
    </w:p>
    <w:p w14:paraId="00268741">
      <w:pPr>
        <w:pageBreakBefore w:val="0"/>
        <w:widowControl/>
        <w:kinsoku/>
        <w:wordWrap/>
        <w:overflowPunct/>
        <w:topLinePunct w:val="0"/>
        <w:autoSpaceDE/>
        <w:autoSpaceDN/>
        <w:bidi w:val="0"/>
        <w:adjustRightInd/>
        <w:snapToGrid/>
        <w:spacing w:before="60" w:line="288" w:lineRule="auto"/>
        <w:jc w:val="both"/>
        <w:textAlignment w:val="auto"/>
      </w:pPr>
      <w:r>
        <w:t>Quy trình xử lý kiểm soát tần suất truy cập được mô tả như sau:</w:t>
      </w:r>
    </w:p>
    <w:p w14:paraId="235DDA4A">
      <w:pPr>
        <w:pageBreakBefore w:val="0"/>
        <w:widowControl/>
        <w:kinsoku/>
        <w:wordWrap/>
        <w:overflowPunct/>
        <w:topLinePunct w:val="0"/>
        <w:autoSpaceDE/>
        <w:autoSpaceDN/>
        <w:bidi w:val="0"/>
        <w:adjustRightInd/>
        <w:snapToGrid/>
        <w:spacing w:before="60" w:line="288" w:lineRule="auto"/>
        <w:jc w:val="both"/>
        <w:textAlignment w:val="auto"/>
      </w:pPr>
      <w:r>
        <w:rPr>
          <w:b/>
        </w:rPr>
        <w:t>Giải thích quy trình</w:t>
      </w:r>
      <w:r>
        <w:t>:</w:t>
      </w:r>
    </w:p>
    <w:p w14:paraId="6F59F12D">
      <w:pPr>
        <w:pageBreakBefore w:val="0"/>
        <w:widowControl/>
        <w:numPr>
          <w:ilvl w:val="0"/>
          <w:numId w:val="91"/>
        </w:numPr>
        <w:kinsoku/>
        <w:wordWrap/>
        <w:overflowPunct/>
        <w:topLinePunct w:val="0"/>
        <w:autoSpaceDE/>
        <w:autoSpaceDN/>
        <w:bidi w:val="0"/>
        <w:adjustRightInd/>
        <w:snapToGrid/>
        <w:spacing w:before="60" w:line="288" w:lineRule="auto"/>
        <w:jc w:val="both"/>
        <w:textAlignment w:val="auto"/>
      </w:pPr>
      <w:r>
        <w:t>Khi có yêu cầu HTTP gửi đến, bộ lọc đánh giá xem tài nguyên đích có áp dụng giới hạn tần suất hay không. Nếu không cấu hình cụ thể, hệ thống áp dụng giới hạn mặc định (Vd: 100 requests/phút).</w:t>
      </w:r>
    </w:p>
    <w:p w14:paraId="0B49C8BF">
      <w:pPr>
        <w:pageBreakBefore w:val="0"/>
        <w:widowControl/>
        <w:numPr>
          <w:ilvl w:val="0"/>
          <w:numId w:val="91"/>
        </w:numPr>
        <w:kinsoku/>
        <w:wordWrap/>
        <w:overflowPunct/>
        <w:topLinePunct w:val="0"/>
        <w:autoSpaceDE/>
        <w:autoSpaceDN/>
        <w:bidi w:val="0"/>
        <w:adjustRightInd/>
        <w:snapToGrid/>
        <w:spacing w:before="60" w:line="288" w:lineRule="auto"/>
        <w:jc w:val="both"/>
        <w:textAlignment w:val="auto"/>
      </w:pPr>
      <w:r>
        <w:t>Hệ thống lấy địa chỉ IP của Client và URI của API để tạo thành một khóa duy nhất trên Redis.</w:t>
      </w:r>
    </w:p>
    <w:p w14:paraId="01D139BA">
      <w:pPr>
        <w:pageBreakBefore w:val="0"/>
        <w:widowControl/>
        <w:numPr>
          <w:ilvl w:val="0"/>
          <w:numId w:val="91"/>
        </w:numPr>
        <w:kinsoku/>
        <w:wordWrap/>
        <w:overflowPunct/>
        <w:topLinePunct w:val="0"/>
        <w:autoSpaceDE/>
        <w:autoSpaceDN/>
        <w:bidi w:val="0"/>
        <w:adjustRightInd/>
        <w:snapToGrid/>
        <w:spacing w:before="60" w:line="288" w:lineRule="auto"/>
        <w:jc w:val="both"/>
        <w:textAlignment w:val="auto"/>
      </w:pPr>
      <w:r>
        <w:t>Thực hiện lệnh tăng giá trị (INCR) trên Redis đối với khóa này. Nếu là lần đầu tiên khóa được tạo, cấu hình thời gian hết hạn (TTL) của khóa bằng khoảng thời gian giới hạn (Vd: 60 giây).</w:t>
      </w:r>
    </w:p>
    <w:p w14:paraId="5617FC4D">
      <w:pPr>
        <w:pageBreakBefore w:val="0"/>
        <w:widowControl/>
        <w:numPr>
          <w:ilvl w:val="0"/>
          <w:numId w:val="91"/>
        </w:numPr>
        <w:kinsoku/>
        <w:wordWrap/>
        <w:overflowPunct/>
        <w:topLinePunct w:val="0"/>
        <w:autoSpaceDE/>
        <w:autoSpaceDN/>
        <w:bidi w:val="0"/>
        <w:adjustRightInd/>
        <w:snapToGrid/>
        <w:spacing w:before="60" w:line="288" w:lineRule="auto"/>
        <w:jc w:val="both"/>
        <w:textAlignment w:val="auto"/>
      </w:pPr>
      <w:r>
        <w:t>Đối chiếu giá trị đếm hiện thời với hạn mức cho phép. Nếu vượt quá, hệ thống ngay lập tức ghi trả về phản hồi JSON với mã lỗi HTTP 429 và thông báo "Bạn đã gửi quá nhiều yêu cầu. Vui lòng thử lại sau.", ngăn không cho request đi vào xử lý tại tầng Service để bảo vệ tài nguyên cơ sở dữ liệu.</w:t>
      </w:r>
    </w:p>
    <w:p w14:paraId="2CE4D729">
      <w:pPr>
        <w:pStyle w:val="3"/>
        <w:pageBreakBefore w:val="0"/>
        <w:widowControl/>
        <w:kinsoku/>
        <w:wordWrap/>
        <w:overflowPunct/>
        <w:topLinePunct w:val="0"/>
        <w:autoSpaceDE/>
        <w:autoSpaceDN/>
        <w:bidi w:val="0"/>
        <w:adjustRightInd/>
        <w:snapToGrid/>
        <w:spacing w:before="60" w:line="288" w:lineRule="auto"/>
        <w:jc w:val="both"/>
        <w:textAlignment w:val="auto"/>
      </w:pPr>
      <w:bookmarkStart w:id="77" w:name="_Toc19587"/>
      <w:r>
        <w:t>3.3. Thử nghiệm và Đánh giá hiệu quả hệ thống</w:t>
      </w:r>
      <w:bookmarkEnd w:id="77"/>
    </w:p>
    <w:p w14:paraId="766266A0">
      <w:pPr>
        <w:pStyle w:val="4"/>
        <w:pageBreakBefore w:val="0"/>
        <w:widowControl/>
        <w:kinsoku/>
        <w:wordWrap/>
        <w:overflowPunct/>
        <w:topLinePunct w:val="0"/>
        <w:autoSpaceDE/>
        <w:autoSpaceDN/>
        <w:bidi w:val="0"/>
        <w:adjustRightInd/>
        <w:snapToGrid/>
        <w:spacing w:before="60" w:line="288" w:lineRule="auto"/>
        <w:jc w:val="both"/>
        <w:textAlignment w:val="auto"/>
      </w:pPr>
      <w:bookmarkStart w:id="78" w:name="_Toc10150"/>
      <w:r>
        <w:t>3.3.1. Kịch bản thử nghiệm chi tiết (Test Cases)</w:t>
      </w:r>
      <w:bookmarkEnd w:id="78"/>
    </w:p>
    <w:p w14:paraId="325A8C15">
      <w:pPr>
        <w:pageBreakBefore w:val="0"/>
        <w:widowControl/>
        <w:kinsoku/>
        <w:wordWrap/>
        <w:overflowPunct/>
        <w:topLinePunct w:val="0"/>
        <w:autoSpaceDE/>
        <w:autoSpaceDN/>
        <w:bidi w:val="0"/>
        <w:adjustRightInd/>
        <w:snapToGrid/>
        <w:spacing w:before="60" w:line="288" w:lineRule="auto"/>
        <w:jc w:val="both"/>
        <w:textAlignment w:val="auto"/>
      </w:pPr>
      <w:r>
        <w:t>Quy trình thử nghiệm hệ thống được thực hiện nghiêm ngặt trên cả Backend và Frontend để đảm bảo tính ổn định tối đa. Dưới đây là bảng kịch bản kiểm thử các tính năng cốt lõi:</w:t>
      </w:r>
    </w:p>
    <w:p w14:paraId="7992B95C">
      <w:pPr>
        <w:pageBreakBefore w:val="0"/>
        <w:widowControl/>
        <w:kinsoku/>
        <w:wordWrap/>
        <w:overflowPunct/>
        <w:topLinePunct w:val="0"/>
        <w:autoSpaceDE/>
        <w:autoSpaceDN/>
        <w:bidi w:val="0"/>
        <w:adjustRightInd/>
        <w:snapToGrid/>
        <w:spacing w:before="60" w:line="288" w:lineRule="auto"/>
        <w:jc w:val="both"/>
        <w:textAlignment w:val="auto"/>
      </w:pPr>
      <w:r>
        <w:t>Bảng 3.1: Danh sách các kịch bản kiểm thử hệ thống BubbleFlow</w:t>
      </w:r>
    </w:p>
    <w:tbl>
      <w:tblPr>
        <w:tblStyle w:val="9"/>
        <w:tblW w:w="10847" w:type="dxa"/>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80" w:type="dxa"/>
          <w:left w:w="160" w:type="dxa"/>
          <w:bottom w:w="80" w:type="dxa"/>
          <w:right w:w="160" w:type="dxa"/>
        </w:tblCellMar>
      </w:tblPr>
      <w:tblGrid>
        <w:gridCol w:w="723"/>
        <w:gridCol w:w="29"/>
        <w:gridCol w:w="1450"/>
        <w:gridCol w:w="1775"/>
        <w:gridCol w:w="1975"/>
        <w:gridCol w:w="2122"/>
        <w:gridCol w:w="1500"/>
        <w:gridCol w:w="1273"/>
      </w:tblGrid>
      <w:tr w14:paraId="13E740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23" w:type="dxa"/>
            <w:tcBorders>
              <w:top w:val="single" w:color="000000" w:sz="0" w:space="0"/>
              <w:left w:val="single" w:color="000000" w:sz="0" w:space="0"/>
              <w:bottom w:val="single" w:color="000000" w:sz="0" w:space="0"/>
              <w:right w:val="single" w:color="000000" w:sz="0" w:space="0"/>
            </w:tcBorders>
          </w:tcPr>
          <w:p w14:paraId="39D79446">
            <w:pPr>
              <w:pageBreakBefore w:val="0"/>
              <w:widowControl/>
              <w:kinsoku/>
              <w:wordWrap/>
              <w:overflowPunct/>
              <w:topLinePunct w:val="0"/>
              <w:autoSpaceDE/>
              <w:autoSpaceDN/>
              <w:bidi w:val="0"/>
              <w:adjustRightInd/>
              <w:snapToGrid/>
              <w:spacing w:before="60" w:line="288" w:lineRule="auto"/>
              <w:jc w:val="both"/>
              <w:textAlignment w:val="auto"/>
            </w:pPr>
            <w:r>
              <w:t>STT</w:t>
            </w:r>
          </w:p>
        </w:tc>
        <w:tc>
          <w:tcPr>
            <w:tcW w:w="1479" w:type="dxa"/>
            <w:gridSpan w:val="2"/>
            <w:tcBorders>
              <w:top w:val="single" w:color="000000" w:sz="0" w:space="0"/>
              <w:left w:val="single" w:color="000000" w:sz="0" w:space="0"/>
              <w:bottom w:val="single" w:color="000000" w:sz="0" w:space="0"/>
              <w:right w:val="single" w:color="000000" w:sz="0" w:space="0"/>
            </w:tcBorders>
          </w:tcPr>
          <w:p w14:paraId="0687798C">
            <w:pPr>
              <w:pageBreakBefore w:val="0"/>
              <w:widowControl/>
              <w:kinsoku/>
              <w:wordWrap/>
              <w:overflowPunct/>
              <w:topLinePunct w:val="0"/>
              <w:autoSpaceDE/>
              <w:autoSpaceDN/>
              <w:bidi w:val="0"/>
              <w:adjustRightInd/>
              <w:snapToGrid/>
              <w:spacing w:before="60" w:line="288" w:lineRule="auto"/>
              <w:jc w:val="both"/>
              <w:textAlignment w:val="auto"/>
            </w:pPr>
            <w:r>
              <w:t>Chức năng kiểm thử</w:t>
            </w:r>
          </w:p>
        </w:tc>
        <w:tc>
          <w:tcPr>
            <w:tcW w:w="1775" w:type="dxa"/>
            <w:tcBorders>
              <w:top w:val="single" w:color="000000" w:sz="0" w:space="0"/>
              <w:left w:val="single" w:color="000000" w:sz="0" w:space="0"/>
              <w:bottom w:val="single" w:color="000000" w:sz="0" w:space="0"/>
              <w:right w:val="single" w:color="000000" w:sz="0" w:space="0"/>
            </w:tcBorders>
          </w:tcPr>
          <w:p w14:paraId="2881F231">
            <w:pPr>
              <w:pageBreakBefore w:val="0"/>
              <w:widowControl/>
              <w:kinsoku/>
              <w:wordWrap/>
              <w:overflowPunct/>
              <w:topLinePunct w:val="0"/>
              <w:autoSpaceDE/>
              <w:autoSpaceDN/>
              <w:bidi w:val="0"/>
              <w:adjustRightInd/>
              <w:snapToGrid/>
              <w:spacing w:before="60" w:line="288" w:lineRule="auto"/>
              <w:jc w:val="both"/>
              <w:textAlignment w:val="auto"/>
            </w:pPr>
            <w:r>
              <w:t>Kịch bản kiểm thử (Test Scenario)</w:t>
            </w:r>
          </w:p>
        </w:tc>
        <w:tc>
          <w:tcPr>
            <w:tcW w:w="1975" w:type="dxa"/>
            <w:tcBorders>
              <w:top w:val="single" w:color="000000" w:sz="0" w:space="0"/>
              <w:left w:val="single" w:color="000000" w:sz="0" w:space="0"/>
              <w:bottom w:val="single" w:color="000000" w:sz="0" w:space="0"/>
              <w:right w:val="single" w:color="000000" w:sz="0" w:space="0"/>
            </w:tcBorders>
          </w:tcPr>
          <w:p w14:paraId="2F32676A">
            <w:pPr>
              <w:pageBreakBefore w:val="0"/>
              <w:widowControl/>
              <w:kinsoku/>
              <w:wordWrap/>
              <w:overflowPunct/>
              <w:topLinePunct w:val="0"/>
              <w:autoSpaceDE/>
              <w:autoSpaceDN/>
              <w:bidi w:val="0"/>
              <w:adjustRightInd/>
              <w:snapToGrid/>
              <w:spacing w:before="60" w:line="288" w:lineRule="auto"/>
              <w:jc w:val="both"/>
              <w:textAlignment w:val="auto"/>
            </w:pPr>
            <w:r>
              <w:t>Dữ liệu đầu vào (Inputs)</w:t>
            </w:r>
          </w:p>
        </w:tc>
        <w:tc>
          <w:tcPr>
            <w:tcW w:w="2122" w:type="dxa"/>
            <w:tcBorders>
              <w:top w:val="single" w:color="000000" w:sz="0" w:space="0"/>
              <w:left w:val="single" w:color="000000" w:sz="0" w:space="0"/>
              <w:bottom w:val="single" w:color="000000" w:sz="0" w:space="0"/>
              <w:right w:val="single" w:color="000000" w:sz="0" w:space="0"/>
            </w:tcBorders>
          </w:tcPr>
          <w:p w14:paraId="5E78E67C">
            <w:pPr>
              <w:pageBreakBefore w:val="0"/>
              <w:widowControl/>
              <w:kinsoku/>
              <w:wordWrap/>
              <w:overflowPunct/>
              <w:topLinePunct w:val="0"/>
              <w:autoSpaceDE/>
              <w:autoSpaceDN/>
              <w:bidi w:val="0"/>
              <w:adjustRightInd/>
              <w:snapToGrid/>
              <w:spacing w:before="60" w:line="288" w:lineRule="auto"/>
              <w:jc w:val="both"/>
              <w:textAlignment w:val="auto"/>
            </w:pPr>
            <w:r>
              <w:t>Kết quả mong đợi (Expected Results)</w:t>
            </w:r>
          </w:p>
        </w:tc>
        <w:tc>
          <w:tcPr>
            <w:tcW w:w="1500" w:type="dxa"/>
            <w:tcBorders>
              <w:top w:val="single" w:color="000000" w:sz="0" w:space="0"/>
              <w:left w:val="single" w:color="000000" w:sz="0" w:space="0"/>
              <w:bottom w:val="single" w:color="000000" w:sz="0" w:space="0"/>
              <w:right w:val="single" w:color="000000" w:sz="0" w:space="0"/>
            </w:tcBorders>
          </w:tcPr>
          <w:p w14:paraId="1FBA560C">
            <w:pPr>
              <w:pageBreakBefore w:val="0"/>
              <w:widowControl/>
              <w:kinsoku/>
              <w:wordWrap/>
              <w:overflowPunct/>
              <w:topLinePunct w:val="0"/>
              <w:autoSpaceDE/>
              <w:autoSpaceDN/>
              <w:bidi w:val="0"/>
              <w:adjustRightInd/>
              <w:snapToGrid/>
              <w:spacing w:before="60" w:line="288" w:lineRule="auto"/>
              <w:jc w:val="both"/>
              <w:textAlignment w:val="auto"/>
            </w:pPr>
            <w:r>
              <w:t>Kết quả thực tế (Actual Results)</w:t>
            </w:r>
          </w:p>
        </w:tc>
        <w:tc>
          <w:tcPr>
            <w:tcW w:w="1273" w:type="dxa"/>
            <w:tcBorders>
              <w:top w:val="single" w:color="000000" w:sz="0" w:space="0"/>
              <w:left w:val="single" w:color="000000" w:sz="0" w:space="0"/>
              <w:bottom w:val="single" w:color="000000" w:sz="0" w:space="0"/>
              <w:right w:val="single" w:color="000000" w:sz="0" w:space="0"/>
            </w:tcBorders>
          </w:tcPr>
          <w:p w14:paraId="3D38B10F">
            <w:pPr>
              <w:pageBreakBefore w:val="0"/>
              <w:widowControl/>
              <w:kinsoku/>
              <w:wordWrap/>
              <w:overflowPunct/>
              <w:topLinePunct w:val="0"/>
              <w:autoSpaceDE/>
              <w:autoSpaceDN/>
              <w:bidi w:val="0"/>
              <w:adjustRightInd/>
              <w:snapToGrid/>
              <w:spacing w:before="60" w:line="288" w:lineRule="auto"/>
              <w:jc w:val="both"/>
              <w:textAlignment w:val="auto"/>
            </w:pPr>
            <w:r>
              <w:t>Trạng thái</w:t>
            </w:r>
          </w:p>
        </w:tc>
      </w:tr>
      <w:tr w14:paraId="22FA69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52" w:type="dxa"/>
            <w:gridSpan w:val="2"/>
            <w:tcBorders>
              <w:top w:val="single" w:color="000000" w:sz="0" w:space="0"/>
              <w:left w:val="single" w:color="000000" w:sz="0" w:space="0"/>
              <w:bottom w:val="single" w:color="000000" w:sz="0" w:space="0"/>
              <w:right w:val="single" w:color="000000" w:sz="0" w:space="0"/>
            </w:tcBorders>
          </w:tcPr>
          <w:p w14:paraId="1A5E5F9A">
            <w:pPr>
              <w:pageBreakBefore w:val="0"/>
              <w:widowControl/>
              <w:kinsoku/>
              <w:wordWrap/>
              <w:overflowPunct/>
              <w:topLinePunct w:val="0"/>
              <w:autoSpaceDE/>
              <w:autoSpaceDN/>
              <w:bidi w:val="0"/>
              <w:adjustRightInd/>
              <w:snapToGrid/>
              <w:spacing w:before="60" w:line="288" w:lineRule="auto"/>
              <w:jc w:val="both"/>
              <w:textAlignment w:val="auto"/>
            </w:pPr>
            <w:r>
              <w:t>1</w:t>
            </w:r>
          </w:p>
        </w:tc>
        <w:tc>
          <w:tcPr>
            <w:tcW w:w="1450" w:type="dxa"/>
            <w:tcBorders>
              <w:top w:val="single" w:color="000000" w:sz="0" w:space="0"/>
              <w:left w:val="single" w:color="000000" w:sz="0" w:space="0"/>
              <w:bottom w:val="single" w:color="000000" w:sz="0" w:space="0"/>
              <w:right w:val="single" w:color="000000" w:sz="0" w:space="0"/>
            </w:tcBorders>
          </w:tcPr>
          <w:p w14:paraId="0B1194EA">
            <w:pPr>
              <w:pageBreakBefore w:val="0"/>
              <w:widowControl/>
              <w:kinsoku/>
              <w:wordWrap/>
              <w:overflowPunct/>
              <w:topLinePunct w:val="0"/>
              <w:autoSpaceDE/>
              <w:autoSpaceDN/>
              <w:bidi w:val="0"/>
              <w:adjustRightInd/>
              <w:snapToGrid/>
              <w:spacing w:before="60" w:line="288" w:lineRule="auto"/>
              <w:jc w:val="both"/>
              <w:textAlignment w:val="auto"/>
            </w:pPr>
            <w:r>
              <w:t>Xác thực tài khoản</w:t>
            </w:r>
          </w:p>
        </w:tc>
        <w:tc>
          <w:tcPr>
            <w:tcW w:w="1775" w:type="dxa"/>
            <w:tcBorders>
              <w:top w:val="single" w:color="000000" w:sz="0" w:space="0"/>
              <w:left w:val="single" w:color="000000" w:sz="0" w:space="0"/>
              <w:bottom w:val="single" w:color="000000" w:sz="0" w:space="0"/>
              <w:right w:val="single" w:color="000000" w:sz="0" w:space="0"/>
            </w:tcBorders>
          </w:tcPr>
          <w:p w14:paraId="7D69EF68">
            <w:pPr>
              <w:pageBreakBefore w:val="0"/>
              <w:widowControl/>
              <w:kinsoku/>
              <w:wordWrap/>
              <w:overflowPunct/>
              <w:topLinePunct w:val="0"/>
              <w:autoSpaceDE/>
              <w:autoSpaceDN/>
              <w:bidi w:val="0"/>
              <w:adjustRightInd/>
              <w:snapToGrid/>
              <w:spacing w:before="60" w:line="288" w:lineRule="auto"/>
              <w:jc w:val="both"/>
              <w:textAlignment w:val="auto"/>
            </w:pPr>
            <w:r>
              <w:t>Nhập đúng thông tin tài khoản hợp lệ</w:t>
            </w:r>
          </w:p>
        </w:tc>
        <w:tc>
          <w:tcPr>
            <w:tcW w:w="1975" w:type="dxa"/>
            <w:tcBorders>
              <w:top w:val="single" w:color="000000" w:sz="0" w:space="0"/>
              <w:left w:val="single" w:color="000000" w:sz="0" w:space="0"/>
              <w:bottom w:val="single" w:color="000000" w:sz="0" w:space="0"/>
              <w:right w:val="single" w:color="000000" w:sz="0" w:space="0"/>
            </w:tcBorders>
          </w:tcPr>
          <w:p w14:paraId="19EDE077">
            <w:pPr>
              <w:pageBreakBefore w:val="0"/>
              <w:widowControl/>
              <w:kinsoku/>
              <w:wordWrap/>
              <w:overflowPunct/>
              <w:topLinePunct w:val="0"/>
              <w:autoSpaceDE/>
              <w:autoSpaceDN/>
              <w:bidi w:val="0"/>
              <w:adjustRightInd/>
              <w:snapToGrid/>
              <w:spacing w:before="60" w:line="288" w:lineRule="auto"/>
              <w:jc w:val="both"/>
              <w:textAlignment w:val="auto"/>
            </w:pPr>
            <w:r>
              <w:t xml:space="preserve">Email: </w:t>
            </w:r>
          </w:p>
          <w:p w14:paraId="3763C94A">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admin@laundry.local</w:t>
            </w:r>
          </w:p>
          <w:p w14:paraId="1B6D11CA">
            <w:pPr>
              <w:pageBreakBefore w:val="0"/>
              <w:widowControl/>
              <w:kinsoku/>
              <w:wordWrap/>
              <w:overflowPunct/>
              <w:topLinePunct w:val="0"/>
              <w:autoSpaceDE/>
              <w:autoSpaceDN/>
              <w:bidi w:val="0"/>
              <w:adjustRightInd/>
              <w:snapToGrid/>
              <w:spacing w:before="60" w:line="288" w:lineRule="auto"/>
              <w:jc w:val="both"/>
              <w:textAlignment w:val="auto"/>
            </w:pPr>
            <w:r>
              <w:br w:type="textWrapping"/>
            </w:r>
          </w:p>
          <w:p w14:paraId="34BE9603">
            <w:pPr>
              <w:pageBreakBefore w:val="0"/>
              <w:widowControl/>
              <w:kinsoku/>
              <w:wordWrap/>
              <w:overflowPunct/>
              <w:topLinePunct w:val="0"/>
              <w:autoSpaceDE/>
              <w:autoSpaceDN/>
              <w:bidi w:val="0"/>
              <w:adjustRightInd/>
              <w:snapToGrid/>
              <w:spacing w:before="60" w:line="288" w:lineRule="auto"/>
              <w:jc w:val="both"/>
              <w:textAlignment w:val="auto"/>
            </w:pPr>
            <w:r>
              <w:t xml:space="preserve">Pass: </w:t>
            </w:r>
          </w:p>
          <w:p w14:paraId="4B6200BC">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admin123</w:t>
            </w:r>
          </w:p>
        </w:tc>
        <w:tc>
          <w:tcPr>
            <w:tcW w:w="2122" w:type="dxa"/>
            <w:tcBorders>
              <w:top w:val="single" w:color="000000" w:sz="0" w:space="0"/>
              <w:left w:val="single" w:color="000000" w:sz="0" w:space="0"/>
              <w:bottom w:val="single" w:color="000000" w:sz="0" w:space="0"/>
              <w:right w:val="single" w:color="000000" w:sz="0" w:space="0"/>
            </w:tcBorders>
          </w:tcPr>
          <w:p w14:paraId="75370B30">
            <w:pPr>
              <w:pageBreakBefore w:val="0"/>
              <w:widowControl/>
              <w:kinsoku/>
              <w:wordWrap/>
              <w:overflowPunct/>
              <w:topLinePunct w:val="0"/>
              <w:autoSpaceDE/>
              <w:autoSpaceDN/>
              <w:bidi w:val="0"/>
              <w:adjustRightInd/>
              <w:snapToGrid/>
              <w:spacing w:before="60" w:line="288" w:lineRule="auto"/>
              <w:jc w:val="both"/>
              <w:textAlignment w:val="auto"/>
            </w:pPr>
            <w:r>
              <w:t>Đăng nhập thành công, cấp Access Token &amp; Refresh Token, chuyển hướng Dashboard.</w:t>
            </w:r>
          </w:p>
        </w:tc>
        <w:tc>
          <w:tcPr>
            <w:tcW w:w="1500" w:type="dxa"/>
            <w:tcBorders>
              <w:top w:val="single" w:color="000000" w:sz="0" w:space="0"/>
              <w:left w:val="single" w:color="000000" w:sz="0" w:space="0"/>
              <w:bottom w:val="single" w:color="000000" w:sz="0" w:space="0"/>
              <w:right w:val="single" w:color="000000" w:sz="0" w:space="0"/>
            </w:tcBorders>
          </w:tcPr>
          <w:p w14:paraId="499153E2">
            <w:pPr>
              <w:pageBreakBefore w:val="0"/>
              <w:widowControl/>
              <w:kinsoku/>
              <w:wordWrap/>
              <w:overflowPunct/>
              <w:topLinePunct w:val="0"/>
              <w:autoSpaceDE/>
              <w:autoSpaceDN/>
              <w:bidi w:val="0"/>
              <w:adjustRightInd/>
              <w:snapToGrid/>
              <w:spacing w:before="60" w:line="288" w:lineRule="auto"/>
              <w:jc w:val="both"/>
              <w:textAlignment w:val="auto"/>
            </w:pPr>
            <w:r>
              <w:t>Hệ thống đăng nhập thành công, lưu token vào store.</w:t>
            </w:r>
          </w:p>
        </w:tc>
        <w:tc>
          <w:tcPr>
            <w:tcW w:w="1273" w:type="dxa"/>
            <w:tcBorders>
              <w:top w:val="single" w:color="000000" w:sz="0" w:space="0"/>
              <w:left w:val="single" w:color="000000" w:sz="0" w:space="0"/>
              <w:bottom w:val="single" w:color="000000" w:sz="0" w:space="0"/>
              <w:right w:val="single" w:color="000000" w:sz="0" w:space="0"/>
            </w:tcBorders>
          </w:tcPr>
          <w:p w14:paraId="31BAE3ED">
            <w:pPr>
              <w:pageBreakBefore w:val="0"/>
              <w:widowControl/>
              <w:kinsoku/>
              <w:wordWrap/>
              <w:overflowPunct/>
              <w:topLinePunct w:val="0"/>
              <w:autoSpaceDE/>
              <w:autoSpaceDN/>
              <w:bidi w:val="0"/>
              <w:adjustRightInd/>
              <w:snapToGrid/>
              <w:spacing w:before="60" w:line="288" w:lineRule="auto"/>
              <w:jc w:val="both"/>
              <w:textAlignment w:val="auto"/>
            </w:pPr>
            <w:r>
              <w:t>PASS</w:t>
            </w:r>
          </w:p>
        </w:tc>
      </w:tr>
      <w:tr w14:paraId="059D1F8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52" w:type="dxa"/>
            <w:gridSpan w:val="2"/>
            <w:tcBorders>
              <w:top w:val="single" w:color="000000" w:sz="0" w:space="0"/>
              <w:left w:val="single" w:color="000000" w:sz="0" w:space="0"/>
              <w:bottom w:val="single" w:color="000000" w:sz="0" w:space="0"/>
              <w:right w:val="single" w:color="000000" w:sz="0" w:space="0"/>
            </w:tcBorders>
          </w:tcPr>
          <w:p w14:paraId="4AAFAE64">
            <w:pPr>
              <w:pageBreakBefore w:val="0"/>
              <w:widowControl/>
              <w:kinsoku/>
              <w:wordWrap/>
              <w:overflowPunct/>
              <w:topLinePunct w:val="0"/>
              <w:autoSpaceDE/>
              <w:autoSpaceDN/>
              <w:bidi w:val="0"/>
              <w:adjustRightInd/>
              <w:snapToGrid/>
              <w:spacing w:before="60" w:line="288" w:lineRule="auto"/>
              <w:jc w:val="both"/>
              <w:textAlignment w:val="auto"/>
            </w:pPr>
            <w:r>
              <w:t>2</w:t>
            </w:r>
          </w:p>
        </w:tc>
        <w:tc>
          <w:tcPr>
            <w:tcW w:w="1450" w:type="dxa"/>
            <w:tcBorders>
              <w:top w:val="single" w:color="000000" w:sz="0" w:space="0"/>
              <w:left w:val="single" w:color="000000" w:sz="0" w:space="0"/>
              <w:bottom w:val="single" w:color="000000" w:sz="0" w:space="0"/>
              <w:right w:val="single" w:color="000000" w:sz="0" w:space="0"/>
            </w:tcBorders>
          </w:tcPr>
          <w:p w14:paraId="684129F1">
            <w:pPr>
              <w:pageBreakBefore w:val="0"/>
              <w:widowControl/>
              <w:kinsoku/>
              <w:wordWrap/>
              <w:overflowPunct/>
              <w:topLinePunct w:val="0"/>
              <w:autoSpaceDE/>
              <w:autoSpaceDN/>
              <w:bidi w:val="0"/>
              <w:adjustRightInd/>
              <w:snapToGrid/>
              <w:spacing w:before="60" w:line="288" w:lineRule="auto"/>
              <w:jc w:val="both"/>
              <w:textAlignment w:val="auto"/>
            </w:pPr>
            <w:r>
              <w:t>Xác thực tài khoản</w:t>
            </w:r>
          </w:p>
        </w:tc>
        <w:tc>
          <w:tcPr>
            <w:tcW w:w="1775" w:type="dxa"/>
            <w:tcBorders>
              <w:top w:val="single" w:color="000000" w:sz="0" w:space="0"/>
              <w:left w:val="single" w:color="000000" w:sz="0" w:space="0"/>
              <w:bottom w:val="single" w:color="000000" w:sz="0" w:space="0"/>
              <w:right w:val="single" w:color="000000" w:sz="0" w:space="0"/>
            </w:tcBorders>
          </w:tcPr>
          <w:p w14:paraId="4580A519">
            <w:pPr>
              <w:pageBreakBefore w:val="0"/>
              <w:widowControl/>
              <w:kinsoku/>
              <w:wordWrap/>
              <w:overflowPunct/>
              <w:topLinePunct w:val="0"/>
              <w:autoSpaceDE/>
              <w:autoSpaceDN/>
              <w:bidi w:val="0"/>
              <w:adjustRightInd/>
              <w:snapToGrid/>
              <w:spacing w:before="60" w:line="288" w:lineRule="auto"/>
              <w:jc w:val="both"/>
              <w:textAlignment w:val="auto"/>
            </w:pPr>
            <w:r>
              <w:t>Đăng nhập với mật khẩu sai</w:t>
            </w:r>
          </w:p>
        </w:tc>
        <w:tc>
          <w:tcPr>
            <w:tcW w:w="1975" w:type="dxa"/>
            <w:tcBorders>
              <w:top w:val="single" w:color="000000" w:sz="0" w:space="0"/>
              <w:left w:val="single" w:color="000000" w:sz="0" w:space="0"/>
              <w:bottom w:val="single" w:color="000000" w:sz="0" w:space="0"/>
              <w:right w:val="single" w:color="000000" w:sz="0" w:space="0"/>
            </w:tcBorders>
          </w:tcPr>
          <w:p w14:paraId="05BC260A">
            <w:pPr>
              <w:pageBreakBefore w:val="0"/>
              <w:widowControl/>
              <w:kinsoku/>
              <w:wordWrap/>
              <w:overflowPunct/>
              <w:topLinePunct w:val="0"/>
              <w:autoSpaceDE/>
              <w:autoSpaceDN/>
              <w:bidi w:val="0"/>
              <w:adjustRightInd/>
              <w:snapToGrid/>
              <w:spacing w:before="60" w:line="288" w:lineRule="auto"/>
              <w:jc w:val="both"/>
              <w:textAlignment w:val="auto"/>
            </w:pPr>
            <w:r>
              <w:t xml:space="preserve">Email: </w:t>
            </w:r>
          </w:p>
          <w:p w14:paraId="67C4EF5B">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admin@laundry.local</w:t>
            </w:r>
          </w:p>
          <w:p w14:paraId="0BB23D4F">
            <w:pPr>
              <w:pageBreakBefore w:val="0"/>
              <w:widowControl/>
              <w:kinsoku/>
              <w:wordWrap/>
              <w:overflowPunct/>
              <w:topLinePunct w:val="0"/>
              <w:autoSpaceDE/>
              <w:autoSpaceDN/>
              <w:bidi w:val="0"/>
              <w:adjustRightInd/>
              <w:snapToGrid/>
              <w:spacing w:before="60" w:line="288" w:lineRule="auto"/>
              <w:jc w:val="both"/>
              <w:textAlignment w:val="auto"/>
            </w:pPr>
            <w:r>
              <w:br w:type="textWrapping"/>
            </w:r>
          </w:p>
          <w:p w14:paraId="0A4790F8">
            <w:pPr>
              <w:pageBreakBefore w:val="0"/>
              <w:widowControl/>
              <w:kinsoku/>
              <w:wordWrap/>
              <w:overflowPunct/>
              <w:topLinePunct w:val="0"/>
              <w:autoSpaceDE/>
              <w:autoSpaceDN/>
              <w:bidi w:val="0"/>
              <w:adjustRightInd/>
              <w:snapToGrid/>
              <w:spacing w:before="60" w:line="288" w:lineRule="auto"/>
              <w:jc w:val="both"/>
              <w:textAlignment w:val="auto"/>
            </w:pPr>
            <w:r>
              <w:t xml:space="preserve">Pass: </w:t>
            </w:r>
          </w:p>
          <w:p w14:paraId="185948E5">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wrong_pass</w:t>
            </w:r>
          </w:p>
        </w:tc>
        <w:tc>
          <w:tcPr>
            <w:tcW w:w="2122" w:type="dxa"/>
            <w:tcBorders>
              <w:top w:val="single" w:color="000000" w:sz="0" w:space="0"/>
              <w:left w:val="single" w:color="000000" w:sz="0" w:space="0"/>
              <w:bottom w:val="single" w:color="000000" w:sz="0" w:space="0"/>
              <w:right w:val="single" w:color="000000" w:sz="0" w:space="0"/>
            </w:tcBorders>
          </w:tcPr>
          <w:p w14:paraId="4EA6EDEB">
            <w:pPr>
              <w:pageBreakBefore w:val="0"/>
              <w:widowControl/>
              <w:kinsoku/>
              <w:wordWrap/>
              <w:overflowPunct/>
              <w:topLinePunct w:val="0"/>
              <w:autoSpaceDE/>
              <w:autoSpaceDN/>
              <w:bidi w:val="0"/>
              <w:adjustRightInd/>
              <w:snapToGrid/>
              <w:spacing w:before="60" w:line="288" w:lineRule="auto"/>
              <w:jc w:val="both"/>
              <w:textAlignment w:val="auto"/>
            </w:pPr>
            <w:r>
              <w:t>Trả về mã lỗi 401 Unauthorized, hiển thị thông báo "Tài khoản hoặc mật khẩu không chính xác".</w:t>
            </w:r>
          </w:p>
        </w:tc>
        <w:tc>
          <w:tcPr>
            <w:tcW w:w="1500" w:type="dxa"/>
            <w:tcBorders>
              <w:top w:val="single" w:color="000000" w:sz="0" w:space="0"/>
              <w:left w:val="single" w:color="000000" w:sz="0" w:space="0"/>
              <w:bottom w:val="single" w:color="000000" w:sz="0" w:space="0"/>
              <w:right w:val="single" w:color="000000" w:sz="0" w:space="0"/>
            </w:tcBorders>
          </w:tcPr>
          <w:p w14:paraId="5C2B7A56">
            <w:pPr>
              <w:pageBreakBefore w:val="0"/>
              <w:widowControl/>
              <w:kinsoku/>
              <w:wordWrap/>
              <w:overflowPunct/>
              <w:topLinePunct w:val="0"/>
              <w:autoSpaceDE/>
              <w:autoSpaceDN/>
              <w:bidi w:val="0"/>
              <w:adjustRightInd/>
              <w:snapToGrid/>
              <w:spacing w:before="60" w:line="288" w:lineRule="auto"/>
              <w:jc w:val="both"/>
              <w:textAlignment w:val="auto"/>
            </w:pPr>
            <w:r>
              <w:t>Hiển thị đúng thông báo lỗi, không cho phép truy cập.</w:t>
            </w:r>
          </w:p>
        </w:tc>
        <w:tc>
          <w:tcPr>
            <w:tcW w:w="1273" w:type="dxa"/>
            <w:tcBorders>
              <w:top w:val="single" w:color="000000" w:sz="0" w:space="0"/>
              <w:left w:val="single" w:color="000000" w:sz="0" w:space="0"/>
              <w:bottom w:val="single" w:color="000000" w:sz="0" w:space="0"/>
              <w:right w:val="single" w:color="000000" w:sz="0" w:space="0"/>
            </w:tcBorders>
          </w:tcPr>
          <w:p w14:paraId="32CDC7C0">
            <w:pPr>
              <w:pageBreakBefore w:val="0"/>
              <w:widowControl/>
              <w:kinsoku/>
              <w:wordWrap/>
              <w:overflowPunct/>
              <w:topLinePunct w:val="0"/>
              <w:autoSpaceDE/>
              <w:autoSpaceDN/>
              <w:bidi w:val="0"/>
              <w:adjustRightInd/>
              <w:snapToGrid/>
              <w:spacing w:before="60" w:line="288" w:lineRule="auto"/>
              <w:jc w:val="both"/>
              <w:textAlignment w:val="auto"/>
            </w:pPr>
            <w:r>
              <w:t>PASS</w:t>
            </w:r>
          </w:p>
        </w:tc>
      </w:tr>
      <w:tr w14:paraId="1AFD73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52" w:type="dxa"/>
            <w:gridSpan w:val="2"/>
            <w:tcBorders>
              <w:top w:val="single" w:color="000000" w:sz="0" w:space="0"/>
              <w:left w:val="single" w:color="000000" w:sz="0" w:space="0"/>
              <w:bottom w:val="single" w:color="000000" w:sz="0" w:space="0"/>
              <w:right w:val="single" w:color="000000" w:sz="0" w:space="0"/>
            </w:tcBorders>
          </w:tcPr>
          <w:p w14:paraId="2E43B2BC">
            <w:pPr>
              <w:pageBreakBefore w:val="0"/>
              <w:widowControl/>
              <w:kinsoku/>
              <w:wordWrap/>
              <w:overflowPunct/>
              <w:topLinePunct w:val="0"/>
              <w:autoSpaceDE/>
              <w:autoSpaceDN/>
              <w:bidi w:val="0"/>
              <w:adjustRightInd/>
              <w:snapToGrid/>
              <w:spacing w:before="60" w:line="288" w:lineRule="auto"/>
              <w:jc w:val="both"/>
              <w:textAlignment w:val="auto"/>
            </w:pPr>
            <w:r>
              <w:t>3</w:t>
            </w:r>
          </w:p>
        </w:tc>
        <w:tc>
          <w:tcPr>
            <w:tcW w:w="1450" w:type="dxa"/>
            <w:tcBorders>
              <w:top w:val="single" w:color="000000" w:sz="0" w:space="0"/>
              <w:left w:val="single" w:color="000000" w:sz="0" w:space="0"/>
              <w:bottom w:val="single" w:color="000000" w:sz="0" w:space="0"/>
              <w:right w:val="single" w:color="000000" w:sz="0" w:space="0"/>
            </w:tcBorders>
          </w:tcPr>
          <w:p w14:paraId="45D58FD6">
            <w:pPr>
              <w:pageBreakBefore w:val="0"/>
              <w:widowControl/>
              <w:kinsoku/>
              <w:wordWrap/>
              <w:overflowPunct/>
              <w:topLinePunct w:val="0"/>
              <w:autoSpaceDE/>
              <w:autoSpaceDN/>
              <w:bidi w:val="0"/>
              <w:adjustRightInd/>
              <w:snapToGrid/>
              <w:spacing w:before="60" w:line="288" w:lineRule="auto"/>
              <w:jc w:val="both"/>
              <w:textAlignment w:val="auto"/>
            </w:pPr>
            <w:r>
              <w:t>Phân quyền động (RBAC)</w:t>
            </w:r>
          </w:p>
        </w:tc>
        <w:tc>
          <w:tcPr>
            <w:tcW w:w="1775" w:type="dxa"/>
            <w:tcBorders>
              <w:top w:val="single" w:color="000000" w:sz="0" w:space="0"/>
              <w:left w:val="single" w:color="000000" w:sz="0" w:space="0"/>
              <w:bottom w:val="single" w:color="000000" w:sz="0" w:space="0"/>
              <w:right w:val="single" w:color="000000" w:sz="0" w:space="0"/>
            </w:tcBorders>
          </w:tcPr>
          <w:p w14:paraId="2AD08F5B">
            <w:pPr>
              <w:pageBreakBefore w:val="0"/>
              <w:widowControl/>
              <w:kinsoku/>
              <w:wordWrap/>
              <w:overflowPunct/>
              <w:topLinePunct w:val="0"/>
              <w:autoSpaceDE/>
              <w:autoSpaceDN/>
              <w:bidi w:val="0"/>
              <w:adjustRightInd/>
              <w:snapToGrid/>
              <w:spacing w:before="60" w:line="288" w:lineRule="auto"/>
              <w:jc w:val="both"/>
              <w:textAlignment w:val="auto"/>
            </w:pPr>
            <w:r>
              <w:t>Nhân viên Staff truy cập API quản lý hệ thống của Admin</w:t>
            </w:r>
          </w:p>
        </w:tc>
        <w:tc>
          <w:tcPr>
            <w:tcW w:w="1975" w:type="dxa"/>
            <w:tcBorders>
              <w:top w:val="single" w:color="000000" w:sz="0" w:space="0"/>
              <w:left w:val="single" w:color="000000" w:sz="0" w:space="0"/>
              <w:bottom w:val="single" w:color="000000" w:sz="0" w:space="0"/>
              <w:right w:val="single" w:color="000000" w:sz="0" w:space="0"/>
            </w:tcBorders>
          </w:tcPr>
          <w:p w14:paraId="4C752BDF">
            <w:pPr>
              <w:pageBreakBefore w:val="0"/>
              <w:widowControl/>
              <w:kinsoku/>
              <w:wordWrap/>
              <w:overflowPunct/>
              <w:topLinePunct w:val="0"/>
              <w:autoSpaceDE/>
              <w:autoSpaceDN/>
              <w:bidi w:val="0"/>
              <w:adjustRightInd/>
              <w:snapToGrid/>
              <w:spacing w:before="60" w:line="288" w:lineRule="auto"/>
              <w:jc w:val="both"/>
              <w:textAlignment w:val="auto"/>
            </w:pPr>
            <w:r>
              <w:t xml:space="preserve">Request: </w:t>
            </w:r>
          </w:p>
          <w:p w14:paraId="4AF329B1">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PUT /api/orders/1</w:t>
            </w:r>
          </w:p>
          <w:p w14:paraId="35A85AA6">
            <w:pPr>
              <w:pageBreakBefore w:val="0"/>
              <w:widowControl/>
              <w:kinsoku/>
              <w:wordWrap/>
              <w:overflowPunct/>
              <w:topLinePunct w:val="0"/>
              <w:autoSpaceDE/>
              <w:autoSpaceDN/>
              <w:bidi w:val="0"/>
              <w:adjustRightInd/>
              <w:snapToGrid/>
              <w:spacing w:before="60" w:line="288" w:lineRule="auto"/>
              <w:jc w:val="both"/>
              <w:textAlignment w:val="auto"/>
            </w:pPr>
            <w:r>
              <w:t xml:space="preserve"> kèm Bearer Token của Staff</w:t>
            </w:r>
          </w:p>
        </w:tc>
        <w:tc>
          <w:tcPr>
            <w:tcW w:w="2122" w:type="dxa"/>
            <w:tcBorders>
              <w:top w:val="single" w:color="000000" w:sz="0" w:space="0"/>
              <w:left w:val="single" w:color="000000" w:sz="0" w:space="0"/>
              <w:bottom w:val="single" w:color="000000" w:sz="0" w:space="0"/>
              <w:right w:val="single" w:color="000000" w:sz="0" w:space="0"/>
            </w:tcBorders>
          </w:tcPr>
          <w:p w14:paraId="2794741D">
            <w:pPr>
              <w:pageBreakBefore w:val="0"/>
              <w:widowControl/>
              <w:kinsoku/>
              <w:wordWrap/>
              <w:overflowPunct/>
              <w:topLinePunct w:val="0"/>
              <w:autoSpaceDE/>
              <w:autoSpaceDN/>
              <w:bidi w:val="0"/>
              <w:adjustRightInd/>
              <w:snapToGrid/>
              <w:spacing w:before="60" w:line="288" w:lineRule="auto"/>
              <w:jc w:val="both"/>
              <w:textAlignment w:val="auto"/>
            </w:pPr>
            <w:r>
              <w:t>Trả về mã lỗi 403 Forbidden, từ chối thực thi yêu cầu của Staff.</w:t>
            </w:r>
          </w:p>
        </w:tc>
        <w:tc>
          <w:tcPr>
            <w:tcW w:w="1500" w:type="dxa"/>
            <w:tcBorders>
              <w:top w:val="single" w:color="000000" w:sz="0" w:space="0"/>
              <w:left w:val="single" w:color="000000" w:sz="0" w:space="0"/>
              <w:bottom w:val="single" w:color="000000" w:sz="0" w:space="0"/>
              <w:right w:val="single" w:color="000000" w:sz="0" w:space="0"/>
            </w:tcBorders>
          </w:tcPr>
          <w:p w14:paraId="26F3478F">
            <w:pPr>
              <w:pageBreakBefore w:val="0"/>
              <w:widowControl/>
              <w:kinsoku/>
              <w:wordWrap/>
              <w:overflowPunct/>
              <w:topLinePunct w:val="0"/>
              <w:autoSpaceDE/>
              <w:autoSpaceDN/>
              <w:bidi w:val="0"/>
              <w:adjustRightInd/>
              <w:snapToGrid/>
              <w:spacing w:before="60" w:line="288" w:lineRule="auto"/>
              <w:jc w:val="both"/>
              <w:textAlignment w:val="auto"/>
            </w:pPr>
            <w:r>
              <w:t>Hệ thống từ chối truy cập và chặn hiển thị nút Lưu trên UI.</w:t>
            </w:r>
          </w:p>
        </w:tc>
        <w:tc>
          <w:tcPr>
            <w:tcW w:w="1273" w:type="dxa"/>
            <w:tcBorders>
              <w:top w:val="single" w:color="000000" w:sz="0" w:space="0"/>
              <w:left w:val="single" w:color="000000" w:sz="0" w:space="0"/>
              <w:bottom w:val="single" w:color="000000" w:sz="0" w:space="0"/>
              <w:right w:val="single" w:color="000000" w:sz="0" w:space="0"/>
            </w:tcBorders>
          </w:tcPr>
          <w:p w14:paraId="3F495F0F">
            <w:pPr>
              <w:pageBreakBefore w:val="0"/>
              <w:widowControl/>
              <w:kinsoku/>
              <w:wordWrap/>
              <w:overflowPunct/>
              <w:topLinePunct w:val="0"/>
              <w:autoSpaceDE/>
              <w:autoSpaceDN/>
              <w:bidi w:val="0"/>
              <w:adjustRightInd/>
              <w:snapToGrid/>
              <w:spacing w:before="60" w:line="288" w:lineRule="auto"/>
              <w:jc w:val="both"/>
              <w:textAlignment w:val="auto"/>
            </w:pPr>
            <w:r>
              <w:t>PASS</w:t>
            </w:r>
          </w:p>
        </w:tc>
      </w:tr>
      <w:tr w14:paraId="362512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52" w:type="dxa"/>
            <w:gridSpan w:val="2"/>
            <w:tcBorders>
              <w:top w:val="single" w:color="000000" w:sz="0" w:space="0"/>
              <w:left w:val="single" w:color="000000" w:sz="0" w:space="0"/>
              <w:bottom w:val="single" w:color="000000" w:sz="0" w:space="0"/>
              <w:right w:val="single" w:color="000000" w:sz="0" w:space="0"/>
            </w:tcBorders>
          </w:tcPr>
          <w:p w14:paraId="7ADF89A1">
            <w:pPr>
              <w:pageBreakBefore w:val="0"/>
              <w:widowControl/>
              <w:kinsoku/>
              <w:wordWrap/>
              <w:overflowPunct/>
              <w:topLinePunct w:val="0"/>
              <w:autoSpaceDE/>
              <w:autoSpaceDN/>
              <w:bidi w:val="0"/>
              <w:adjustRightInd/>
              <w:snapToGrid/>
              <w:spacing w:before="60" w:line="288" w:lineRule="auto"/>
              <w:jc w:val="both"/>
              <w:textAlignment w:val="auto"/>
            </w:pPr>
            <w:r>
              <w:t>4</w:t>
            </w:r>
          </w:p>
        </w:tc>
        <w:tc>
          <w:tcPr>
            <w:tcW w:w="1450" w:type="dxa"/>
            <w:tcBorders>
              <w:top w:val="single" w:color="000000" w:sz="0" w:space="0"/>
              <w:left w:val="single" w:color="000000" w:sz="0" w:space="0"/>
              <w:bottom w:val="single" w:color="000000" w:sz="0" w:space="0"/>
              <w:right w:val="single" w:color="000000" w:sz="0" w:space="0"/>
            </w:tcBorders>
          </w:tcPr>
          <w:p w14:paraId="222FC711">
            <w:pPr>
              <w:pageBreakBefore w:val="0"/>
              <w:widowControl/>
              <w:kinsoku/>
              <w:wordWrap/>
              <w:overflowPunct/>
              <w:topLinePunct w:val="0"/>
              <w:autoSpaceDE/>
              <w:autoSpaceDN/>
              <w:bidi w:val="0"/>
              <w:adjustRightInd/>
              <w:snapToGrid/>
              <w:spacing w:before="60" w:line="288" w:lineRule="auto"/>
              <w:jc w:val="both"/>
              <w:textAlignment w:val="auto"/>
            </w:pPr>
            <w:r>
              <w:t>Tiếp nhận đơn hàng</w:t>
            </w:r>
          </w:p>
        </w:tc>
        <w:tc>
          <w:tcPr>
            <w:tcW w:w="1775" w:type="dxa"/>
            <w:tcBorders>
              <w:top w:val="single" w:color="000000" w:sz="0" w:space="0"/>
              <w:left w:val="single" w:color="000000" w:sz="0" w:space="0"/>
              <w:bottom w:val="single" w:color="000000" w:sz="0" w:space="0"/>
              <w:right w:val="single" w:color="000000" w:sz="0" w:space="0"/>
            </w:tcBorders>
          </w:tcPr>
          <w:p w14:paraId="042806A3">
            <w:pPr>
              <w:pageBreakBefore w:val="0"/>
              <w:widowControl/>
              <w:kinsoku/>
              <w:wordWrap/>
              <w:overflowPunct/>
              <w:topLinePunct w:val="0"/>
              <w:autoSpaceDE/>
              <w:autoSpaceDN/>
              <w:bidi w:val="0"/>
              <w:adjustRightInd/>
              <w:snapToGrid/>
              <w:spacing w:before="60" w:line="288" w:lineRule="auto"/>
              <w:jc w:val="both"/>
              <w:textAlignment w:val="auto"/>
            </w:pPr>
            <w:r>
              <w:t>Tạo đơn hàng mới, tính giá và in hóa đơn tại quầy</w:t>
            </w:r>
          </w:p>
        </w:tc>
        <w:tc>
          <w:tcPr>
            <w:tcW w:w="1975" w:type="dxa"/>
            <w:tcBorders>
              <w:top w:val="single" w:color="000000" w:sz="0" w:space="0"/>
              <w:left w:val="single" w:color="000000" w:sz="0" w:space="0"/>
              <w:bottom w:val="single" w:color="000000" w:sz="0" w:space="0"/>
              <w:right w:val="single" w:color="000000" w:sz="0" w:space="0"/>
            </w:tcBorders>
          </w:tcPr>
          <w:p w14:paraId="2BF93742">
            <w:pPr>
              <w:pageBreakBefore w:val="0"/>
              <w:widowControl/>
              <w:kinsoku/>
              <w:wordWrap/>
              <w:overflowPunct/>
              <w:topLinePunct w:val="0"/>
              <w:autoSpaceDE/>
              <w:autoSpaceDN/>
              <w:bidi w:val="0"/>
              <w:adjustRightInd/>
              <w:snapToGrid/>
              <w:spacing w:before="60" w:line="288" w:lineRule="auto"/>
              <w:jc w:val="both"/>
              <w:textAlignment w:val="auto"/>
            </w:pPr>
            <w:r>
              <w:t xml:space="preserve">Khách hàng: </w:t>
            </w:r>
          </w:p>
          <w:p w14:paraId="7B447EAF">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Nguyễn Văn A</w:t>
            </w:r>
          </w:p>
          <w:p w14:paraId="406F264A">
            <w:pPr>
              <w:pageBreakBefore w:val="0"/>
              <w:widowControl/>
              <w:kinsoku/>
              <w:wordWrap/>
              <w:overflowPunct/>
              <w:topLinePunct w:val="0"/>
              <w:autoSpaceDE/>
              <w:autoSpaceDN/>
              <w:bidi w:val="0"/>
              <w:adjustRightInd/>
              <w:snapToGrid/>
              <w:spacing w:before="60" w:line="288" w:lineRule="auto"/>
              <w:jc w:val="both"/>
              <w:textAlignment w:val="auto"/>
            </w:pPr>
            <w:r>
              <w:br w:type="textWrapping"/>
            </w:r>
          </w:p>
          <w:p w14:paraId="1E397ED1">
            <w:pPr>
              <w:pageBreakBefore w:val="0"/>
              <w:widowControl/>
              <w:kinsoku/>
              <w:wordWrap/>
              <w:overflowPunct/>
              <w:topLinePunct w:val="0"/>
              <w:autoSpaceDE/>
              <w:autoSpaceDN/>
              <w:bidi w:val="0"/>
              <w:adjustRightInd/>
              <w:snapToGrid/>
              <w:spacing w:before="60" w:line="288" w:lineRule="auto"/>
              <w:jc w:val="both"/>
              <w:textAlignment w:val="auto"/>
            </w:pPr>
            <w:r>
              <w:t>Dịch vụ: Giặt đồ kg (2 y/c x 4kg)</w:t>
            </w:r>
          </w:p>
          <w:p w14:paraId="29A99D35">
            <w:pPr>
              <w:pageBreakBefore w:val="0"/>
              <w:widowControl/>
              <w:kinsoku/>
              <w:wordWrap/>
              <w:overflowPunct/>
              <w:topLinePunct w:val="0"/>
              <w:autoSpaceDE/>
              <w:autoSpaceDN/>
              <w:bidi w:val="0"/>
              <w:adjustRightInd/>
              <w:snapToGrid/>
              <w:spacing w:before="60" w:line="288" w:lineRule="auto"/>
              <w:jc w:val="both"/>
              <w:textAlignment w:val="auto"/>
            </w:pPr>
            <w:r>
              <w:br w:type="textWrapping"/>
            </w:r>
          </w:p>
          <w:p w14:paraId="2155ECDE">
            <w:pPr>
              <w:pageBreakBefore w:val="0"/>
              <w:widowControl/>
              <w:kinsoku/>
              <w:wordWrap/>
              <w:overflowPunct/>
              <w:topLinePunct w:val="0"/>
              <w:autoSpaceDE/>
              <w:autoSpaceDN/>
              <w:bidi w:val="0"/>
              <w:adjustRightInd/>
              <w:snapToGrid/>
              <w:spacing w:before="60" w:line="288" w:lineRule="auto"/>
              <w:jc w:val="both"/>
              <w:textAlignment w:val="auto"/>
            </w:pPr>
            <w:r>
              <w:t>Đơn giá: 15,000đ/kg</w:t>
            </w:r>
          </w:p>
        </w:tc>
        <w:tc>
          <w:tcPr>
            <w:tcW w:w="2122" w:type="dxa"/>
            <w:tcBorders>
              <w:top w:val="single" w:color="000000" w:sz="0" w:space="0"/>
              <w:left w:val="single" w:color="000000" w:sz="0" w:space="0"/>
              <w:bottom w:val="single" w:color="000000" w:sz="0" w:space="0"/>
              <w:right w:val="single" w:color="000000" w:sz="0" w:space="0"/>
            </w:tcBorders>
          </w:tcPr>
          <w:p w14:paraId="01D43C39">
            <w:pPr>
              <w:pageBreakBefore w:val="0"/>
              <w:widowControl/>
              <w:kinsoku/>
              <w:wordWrap/>
              <w:overflowPunct/>
              <w:topLinePunct w:val="0"/>
              <w:autoSpaceDE/>
              <w:autoSpaceDN/>
              <w:bidi w:val="0"/>
              <w:adjustRightInd/>
              <w:snapToGrid/>
              <w:spacing w:before="60" w:line="288" w:lineRule="auto"/>
              <w:jc w:val="both"/>
              <w:textAlignment w:val="auto"/>
            </w:pPr>
            <w:r>
              <w:t xml:space="preserve">Tạo đơn hàng trạng thái </w:t>
            </w:r>
          </w:p>
          <w:p w14:paraId="61AEA183">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RECEIVED</w:t>
            </w:r>
          </w:p>
          <w:p w14:paraId="77DA9F13">
            <w:pPr>
              <w:pageBreakBefore w:val="0"/>
              <w:widowControl/>
              <w:kinsoku/>
              <w:wordWrap/>
              <w:overflowPunct/>
              <w:topLinePunct w:val="0"/>
              <w:autoSpaceDE/>
              <w:autoSpaceDN/>
              <w:bidi w:val="0"/>
              <w:adjustRightInd/>
              <w:snapToGrid/>
              <w:spacing w:before="60" w:line="288" w:lineRule="auto"/>
              <w:jc w:val="both"/>
              <w:textAlignment w:val="auto"/>
            </w:pPr>
            <w:r>
              <w:t>, mã đơn hàng sinh tự động, tổng tiền tính đúng = 120,000đ. Xuất hóa đơn in nhiệt dạng PDF.</w:t>
            </w:r>
          </w:p>
        </w:tc>
        <w:tc>
          <w:tcPr>
            <w:tcW w:w="1500" w:type="dxa"/>
            <w:tcBorders>
              <w:top w:val="single" w:color="000000" w:sz="0" w:space="0"/>
              <w:left w:val="single" w:color="000000" w:sz="0" w:space="0"/>
              <w:bottom w:val="single" w:color="000000" w:sz="0" w:space="0"/>
              <w:right w:val="single" w:color="000000" w:sz="0" w:space="0"/>
            </w:tcBorders>
          </w:tcPr>
          <w:p w14:paraId="2A0AFC67">
            <w:pPr>
              <w:pageBreakBefore w:val="0"/>
              <w:widowControl/>
              <w:kinsoku/>
              <w:wordWrap/>
              <w:overflowPunct/>
              <w:topLinePunct w:val="0"/>
              <w:autoSpaceDE/>
              <w:autoSpaceDN/>
              <w:bidi w:val="0"/>
              <w:adjustRightInd/>
              <w:snapToGrid/>
              <w:spacing w:before="60" w:line="288" w:lineRule="auto"/>
              <w:jc w:val="both"/>
              <w:textAlignment w:val="auto"/>
            </w:pPr>
            <w:r>
              <w:t>Đơn hàng tạo thành công, in hóa đơn PDF ra máy in nhiệt chuẩn xác.</w:t>
            </w:r>
          </w:p>
        </w:tc>
        <w:tc>
          <w:tcPr>
            <w:tcW w:w="1273" w:type="dxa"/>
            <w:tcBorders>
              <w:top w:val="single" w:color="000000" w:sz="0" w:space="0"/>
              <w:left w:val="single" w:color="000000" w:sz="0" w:space="0"/>
              <w:bottom w:val="single" w:color="000000" w:sz="0" w:space="0"/>
              <w:right w:val="single" w:color="000000" w:sz="0" w:space="0"/>
            </w:tcBorders>
          </w:tcPr>
          <w:p w14:paraId="51963B9B">
            <w:pPr>
              <w:pageBreakBefore w:val="0"/>
              <w:widowControl/>
              <w:kinsoku/>
              <w:wordWrap/>
              <w:overflowPunct/>
              <w:topLinePunct w:val="0"/>
              <w:autoSpaceDE/>
              <w:autoSpaceDN/>
              <w:bidi w:val="0"/>
              <w:adjustRightInd/>
              <w:snapToGrid/>
              <w:spacing w:before="60" w:line="288" w:lineRule="auto"/>
              <w:jc w:val="both"/>
              <w:textAlignment w:val="auto"/>
            </w:pPr>
            <w:r>
              <w:t>PASS</w:t>
            </w:r>
          </w:p>
        </w:tc>
      </w:tr>
      <w:tr w14:paraId="0C07EE3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52" w:type="dxa"/>
            <w:gridSpan w:val="2"/>
            <w:tcBorders>
              <w:top w:val="single" w:color="000000" w:sz="0" w:space="0"/>
              <w:left w:val="single" w:color="000000" w:sz="0" w:space="0"/>
              <w:bottom w:val="single" w:color="000000" w:sz="0" w:space="0"/>
              <w:right w:val="single" w:color="000000" w:sz="0" w:space="0"/>
            </w:tcBorders>
          </w:tcPr>
          <w:p w14:paraId="6426CCBD">
            <w:pPr>
              <w:pageBreakBefore w:val="0"/>
              <w:widowControl/>
              <w:kinsoku/>
              <w:wordWrap/>
              <w:overflowPunct/>
              <w:topLinePunct w:val="0"/>
              <w:autoSpaceDE/>
              <w:autoSpaceDN/>
              <w:bidi w:val="0"/>
              <w:adjustRightInd/>
              <w:snapToGrid/>
              <w:spacing w:before="60" w:line="288" w:lineRule="auto"/>
              <w:jc w:val="both"/>
              <w:textAlignment w:val="auto"/>
            </w:pPr>
            <w:r>
              <w:t>5</w:t>
            </w:r>
          </w:p>
        </w:tc>
        <w:tc>
          <w:tcPr>
            <w:tcW w:w="1450" w:type="dxa"/>
            <w:tcBorders>
              <w:top w:val="single" w:color="000000" w:sz="0" w:space="0"/>
              <w:left w:val="single" w:color="000000" w:sz="0" w:space="0"/>
              <w:bottom w:val="single" w:color="000000" w:sz="0" w:space="0"/>
              <w:right w:val="single" w:color="000000" w:sz="0" w:space="0"/>
            </w:tcBorders>
          </w:tcPr>
          <w:p w14:paraId="3A071973">
            <w:pPr>
              <w:pageBreakBefore w:val="0"/>
              <w:widowControl/>
              <w:kinsoku/>
              <w:wordWrap/>
              <w:overflowPunct/>
              <w:topLinePunct w:val="0"/>
              <w:autoSpaceDE/>
              <w:autoSpaceDN/>
              <w:bidi w:val="0"/>
              <w:adjustRightInd/>
              <w:snapToGrid/>
              <w:spacing w:before="60" w:line="288" w:lineRule="auto"/>
              <w:jc w:val="both"/>
              <w:textAlignment w:val="auto"/>
            </w:pPr>
            <w:r>
              <w:t>Điều phối thiết bị</w:t>
            </w:r>
          </w:p>
        </w:tc>
        <w:tc>
          <w:tcPr>
            <w:tcW w:w="1775" w:type="dxa"/>
            <w:tcBorders>
              <w:top w:val="single" w:color="000000" w:sz="0" w:space="0"/>
              <w:left w:val="single" w:color="000000" w:sz="0" w:space="0"/>
              <w:bottom w:val="single" w:color="000000" w:sz="0" w:space="0"/>
              <w:right w:val="single" w:color="000000" w:sz="0" w:space="0"/>
            </w:tcBorders>
          </w:tcPr>
          <w:p w14:paraId="12C748DB">
            <w:pPr>
              <w:pageBreakBefore w:val="0"/>
              <w:widowControl/>
              <w:kinsoku/>
              <w:wordWrap/>
              <w:overflowPunct/>
              <w:topLinePunct w:val="0"/>
              <w:autoSpaceDE/>
              <w:autoSpaceDN/>
              <w:bidi w:val="0"/>
              <w:adjustRightInd/>
              <w:snapToGrid/>
              <w:spacing w:before="60" w:line="288" w:lineRule="auto"/>
              <w:jc w:val="both"/>
              <w:textAlignment w:val="auto"/>
            </w:pPr>
            <w:r>
              <w:t>Gán giỏ đồ vật lý vào máy giặt đang bận chạy</w:t>
            </w:r>
          </w:p>
        </w:tc>
        <w:tc>
          <w:tcPr>
            <w:tcW w:w="1975" w:type="dxa"/>
            <w:tcBorders>
              <w:top w:val="single" w:color="000000" w:sz="0" w:space="0"/>
              <w:left w:val="single" w:color="000000" w:sz="0" w:space="0"/>
              <w:bottom w:val="single" w:color="000000" w:sz="0" w:space="0"/>
              <w:right w:val="single" w:color="000000" w:sz="0" w:space="0"/>
            </w:tcBorders>
          </w:tcPr>
          <w:p w14:paraId="0C480ABA">
            <w:pPr>
              <w:pageBreakBefore w:val="0"/>
              <w:widowControl/>
              <w:kinsoku/>
              <w:wordWrap/>
              <w:overflowPunct/>
              <w:topLinePunct w:val="0"/>
              <w:autoSpaceDE/>
              <w:autoSpaceDN/>
              <w:bidi w:val="0"/>
              <w:adjustRightInd/>
              <w:snapToGrid/>
              <w:spacing w:before="60" w:line="288" w:lineRule="auto"/>
              <w:jc w:val="both"/>
              <w:textAlignment w:val="auto"/>
            </w:pPr>
            <w:r>
              <w:t xml:space="preserve">Chọn giỏ đồ </w:t>
            </w:r>
          </w:p>
          <w:p w14:paraId="0E258536">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BSK_01</w:t>
            </w:r>
          </w:p>
          <w:p w14:paraId="00629E19">
            <w:pPr>
              <w:pageBreakBefore w:val="0"/>
              <w:widowControl/>
              <w:kinsoku/>
              <w:wordWrap/>
              <w:overflowPunct/>
              <w:topLinePunct w:val="0"/>
              <w:autoSpaceDE/>
              <w:autoSpaceDN/>
              <w:bidi w:val="0"/>
              <w:adjustRightInd/>
              <w:snapToGrid/>
              <w:spacing w:before="60" w:line="288" w:lineRule="auto"/>
              <w:jc w:val="both"/>
              <w:textAlignment w:val="auto"/>
            </w:pPr>
            <w:r>
              <w:t xml:space="preserve"> gán vào máy </w:t>
            </w:r>
          </w:p>
          <w:p w14:paraId="621EF90B">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M1</w:t>
            </w:r>
          </w:p>
          <w:p w14:paraId="36CE40E3">
            <w:pPr>
              <w:pageBreakBefore w:val="0"/>
              <w:widowControl/>
              <w:kinsoku/>
              <w:wordWrap/>
              <w:overflowPunct/>
              <w:topLinePunct w:val="0"/>
              <w:autoSpaceDE/>
              <w:autoSpaceDN/>
              <w:bidi w:val="0"/>
              <w:adjustRightInd/>
              <w:snapToGrid/>
              <w:spacing w:before="60" w:line="288" w:lineRule="auto"/>
              <w:jc w:val="both"/>
              <w:textAlignment w:val="auto"/>
            </w:pPr>
            <w:r>
              <w:t xml:space="preserve"> đang có trạng thái </w:t>
            </w:r>
          </w:p>
          <w:p w14:paraId="7630A62A">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RUNNING</w:t>
            </w:r>
          </w:p>
        </w:tc>
        <w:tc>
          <w:tcPr>
            <w:tcW w:w="2122" w:type="dxa"/>
            <w:tcBorders>
              <w:top w:val="single" w:color="000000" w:sz="0" w:space="0"/>
              <w:left w:val="single" w:color="000000" w:sz="0" w:space="0"/>
              <w:bottom w:val="single" w:color="000000" w:sz="0" w:space="0"/>
              <w:right w:val="single" w:color="000000" w:sz="0" w:space="0"/>
            </w:tcBorders>
          </w:tcPr>
          <w:p w14:paraId="65D9E1A7">
            <w:pPr>
              <w:pageBreakBefore w:val="0"/>
              <w:widowControl/>
              <w:kinsoku/>
              <w:wordWrap/>
              <w:overflowPunct/>
              <w:topLinePunct w:val="0"/>
              <w:autoSpaceDE/>
              <w:autoSpaceDN/>
              <w:bidi w:val="0"/>
              <w:adjustRightInd/>
              <w:snapToGrid/>
              <w:spacing w:before="60" w:line="288" w:lineRule="auto"/>
              <w:jc w:val="both"/>
              <w:textAlignment w:val="auto"/>
            </w:pPr>
            <w:r>
              <w:t>Hệ thống báo lỗi 400 Bad Request, không cho phép gán giỏ đồ vào máy đang chạy.</w:t>
            </w:r>
          </w:p>
        </w:tc>
        <w:tc>
          <w:tcPr>
            <w:tcW w:w="1500" w:type="dxa"/>
            <w:tcBorders>
              <w:top w:val="single" w:color="000000" w:sz="0" w:space="0"/>
              <w:left w:val="single" w:color="000000" w:sz="0" w:space="0"/>
              <w:bottom w:val="single" w:color="000000" w:sz="0" w:space="0"/>
              <w:right w:val="single" w:color="000000" w:sz="0" w:space="0"/>
            </w:tcBorders>
          </w:tcPr>
          <w:p w14:paraId="2E484F98">
            <w:pPr>
              <w:pageBreakBefore w:val="0"/>
              <w:widowControl/>
              <w:kinsoku/>
              <w:wordWrap/>
              <w:overflowPunct/>
              <w:topLinePunct w:val="0"/>
              <w:autoSpaceDE/>
              <w:autoSpaceDN/>
              <w:bidi w:val="0"/>
              <w:adjustRightInd/>
              <w:snapToGrid/>
              <w:spacing w:before="60" w:line="288" w:lineRule="auto"/>
              <w:jc w:val="both"/>
              <w:textAlignment w:val="auto"/>
            </w:pPr>
            <w:r>
              <w:t>Báo lỗi chính xác "Thiết bị đang bận vận hành".</w:t>
            </w:r>
          </w:p>
        </w:tc>
        <w:tc>
          <w:tcPr>
            <w:tcW w:w="1273" w:type="dxa"/>
            <w:tcBorders>
              <w:top w:val="single" w:color="000000" w:sz="0" w:space="0"/>
              <w:left w:val="single" w:color="000000" w:sz="0" w:space="0"/>
              <w:bottom w:val="single" w:color="000000" w:sz="0" w:space="0"/>
              <w:right w:val="single" w:color="000000" w:sz="0" w:space="0"/>
            </w:tcBorders>
          </w:tcPr>
          <w:p w14:paraId="3C165C0B">
            <w:pPr>
              <w:pageBreakBefore w:val="0"/>
              <w:widowControl/>
              <w:kinsoku/>
              <w:wordWrap/>
              <w:overflowPunct/>
              <w:topLinePunct w:val="0"/>
              <w:autoSpaceDE/>
              <w:autoSpaceDN/>
              <w:bidi w:val="0"/>
              <w:adjustRightInd/>
              <w:snapToGrid/>
              <w:spacing w:before="60" w:line="288" w:lineRule="auto"/>
              <w:jc w:val="both"/>
              <w:textAlignment w:val="auto"/>
            </w:pPr>
            <w:r>
              <w:t>PASS</w:t>
            </w:r>
          </w:p>
        </w:tc>
      </w:tr>
      <w:tr w14:paraId="0882142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52" w:type="dxa"/>
            <w:gridSpan w:val="2"/>
            <w:tcBorders>
              <w:top w:val="single" w:color="000000" w:sz="0" w:space="0"/>
              <w:left w:val="single" w:color="000000" w:sz="0" w:space="0"/>
              <w:bottom w:val="single" w:color="000000" w:sz="0" w:space="0"/>
              <w:right w:val="single" w:color="000000" w:sz="0" w:space="0"/>
            </w:tcBorders>
          </w:tcPr>
          <w:p w14:paraId="1A79849D">
            <w:pPr>
              <w:pageBreakBefore w:val="0"/>
              <w:widowControl/>
              <w:kinsoku/>
              <w:wordWrap/>
              <w:overflowPunct/>
              <w:topLinePunct w:val="0"/>
              <w:autoSpaceDE/>
              <w:autoSpaceDN/>
              <w:bidi w:val="0"/>
              <w:adjustRightInd/>
              <w:snapToGrid/>
              <w:spacing w:before="60" w:line="288" w:lineRule="auto"/>
              <w:jc w:val="both"/>
              <w:textAlignment w:val="auto"/>
            </w:pPr>
            <w:r>
              <w:t>6</w:t>
            </w:r>
          </w:p>
        </w:tc>
        <w:tc>
          <w:tcPr>
            <w:tcW w:w="1450" w:type="dxa"/>
            <w:tcBorders>
              <w:top w:val="single" w:color="000000" w:sz="0" w:space="0"/>
              <w:left w:val="single" w:color="000000" w:sz="0" w:space="0"/>
              <w:bottom w:val="single" w:color="000000" w:sz="0" w:space="0"/>
              <w:right w:val="single" w:color="000000" w:sz="0" w:space="0"/>
            </w:tcBorders>
          </w:tcPr>
          <w:p w14:paraId="0B068F64">
            <w:pPr>
              <w:pageBreakBefore w:val="0"/>
              <w:widowControl/>
              <w:kinsoku/>
              <w:wordWrap/>
              <w:overflowPunct/>
              <w:topLinePunct w:val="0"/>
              <w:autoSpaceDE/>
              <w:autoSpaceDN/>
              <w:bidi w:val="0"/>
              <w:adjustRightInd/>
              <w:snapToGrid/>
              <w:spacing w:before="60" w:line="288" w:lineRule="auto"/>
              <w:jc w:val="both"/>
              <w:textAlignment w:val="auto"/>
            </w:pPr>
            <w:r>
              <w:t>Cảnh báo vi phạm SLA</w:t>
            </w:r>
          </w:p>
        </w:tc>
        <w:tc>
          <w:tcPr>
            <w:tcW w:w="1775" w:type="dxa"/>
            <w:tcBorders>
              <w:top w:val="single" w:color="000000" w:sz="0" w:space="0"/>
              <w:left w:val="single" w:color="000000" w:sz="0" w:space="0"/>
              <w:bottom w:val="single" w:color="000000" w:sz="0" w:space="0"/>
              <w:right w:val="single" w:color="000000" w:sz="0" w:space="0"/>
            </w:tcBorders>
          </w:tcPr>
          <w:p w14:paraId="428BA6B2">
            <w:pPr>
              <w:pageBreakBefore w:val="0"/>
              <w:widowControl/>
              <w:kinsoku/>
              <w:wordWrap/>
              <w:overflowPunct/>
              <w:topLinePunct w:val="0"/>
              <w:autoSpaceDE/>
              <w:autoSpaceDN/>
              <w:bidi w:val="0"/>
              <w:adjustRightInd/>
              <w:snapToGrid/>
              <w:spacing w:before="60" w:line="288" w:lineRule="auto"/>
              <w:jc w:val="both"/>
              <w:textAlignment w:val="auto"/>
            </w:pPr>
            <w:r>
              <w:t>Đơn hàng chờ xử lý vượt quá thời gian cam kết dịch vụ</w:t>
            </w:r>
          </w:p>
        </w:tc>
        <w:tc>
          <w:tcPr>
            <w:tcW w:w="1975" w:type="dxa"/>
            <w:tcBorders>
              <w:top w:val="single" w:color="000000" w:sz="0" w:space="0"/>
              <w:left w:val="single" w:color="000000" w:sz="0" w:space="0"/>
              <w:bottom w:val="single" w:color="000000" w:sz="0" w:space="0"/>
              <w:right w:val="single" w:color="000000" w:sz="0" w:space="0"/>
            </w:tcBorders>
          </w:tcPr>
          <w:p w14:paraId="66830C08">
            <w:pPr>
              <w:pageBreakBefore w:val="0"/>
              <w:widowControl/>
              <w:kinsoku/>
              <w:wordWrap/>
              <w:overflowPunct/>
              <w:topLinePunct w:val="0"/>
              <w:autoSpaceDE/>
              <w:autoSpaceDN/>
              <w:bidi w:val="0"/>
              <w:adjustRightInd/>
              <w:snapToGrid/>
              <w:spacing w:before="60" w:line="288" w:lineRule="auto"/>
              <w:jc w:val="both"/>
              <w:textAlignment w:val="auto"/>
            </w:pPr>
            <w:r>
              <w:t xml:space="preserve">Đơn hàng ở trạng thái </w:t>
            </w:r>
            <w:r>
              <w:rPr>
                <w:highlight w:val="lightGray"/>
              </w:rPr>
              <w:t>RECEIVED</w:t>
            </w:r>
            <w:r>
              <w:t xml:space="preserve"> quá 2 giờ (SLA cam kết = 1 giờ)</w:t>
            </w:r>
          </w:p>
        </w:tc>
        <w:tc>
          <w:tcPr>
            <w:tcW w:w="2122" w:type="dxa"/>
            <w:tcBorders>
              <w:top w:val="single" w:color="000000" w:sz="0" w:space="0"/>
              <w:left w:val="single" w:color="000000" w:sz="0" w:space="0"/>
              <w:bottom w:val="single" w:color="000000" w:sz="0" w:space="0"/>
              <w:right w:val="single" w:color="000000" w:sz="0" w:space="0"/>
            </w:tcBorders>
          </w:tcPr>
          <w:p w14:paraId="18CD3078">
            <w:pPr>
              <w:pageBreakBefore w:val="0"/>
              <w:widowControl/>
              <w:kinsoku/>
              <w:wordWrap/>
              <w:overflowPunct/>
              <w:topLinePunct w:val="0"/>
              <w:autoSpaceDE/>
              <w:autoSpaceDN/>
              <w:bidi w:val="0"/>
              <w:adjustRightInd/>
              <w:snapToGrid/>
              <w:spacing w:before="60" w:line="288" w:lineRule="auto"/>
              <w:jc w:val="both"/>
              <w:textAlignment w:val="auto"/>
            </w:pPr>
            <w:r>
              <w:t>Trên màn hình điều phối hiển thị cảnh báo.</w:t>
            </w:r>
          </w:p>
        </w:tc>
        <w:tc>
          <w:tcPr>
            <w:tcW w:w="1500" w:type="dxa"/>
            <w:tcBorders>
              <w:top w:val="single" w:color="000000" w:sz="0" w:space="0"/>
              <w:left w:val="single" w:color="000000" w:sz="0" w:space="0"/>
              <w:bottom w:val="single" w:color="000000" w:sz="0" w:space="0"/>
              <w:right w:val="single" w:color="000000" w:sz="0" w:space="0"/>
            </w:tcBorders>
          </w:tcPr>
          <w:p w14:paraId="6B83535C">
            <w:pPr>
              <w:pageBreakBefore w:val="0"/>
              <w:widowControl/>
              <w:kinsoku/>
              <w:wordWrap/>
              <w:overflowPunct/>
              <w:topLinePunct w:val="0"/>
              <w:autoSpaceDE/>
              <w:autoSpaceDN/>
              <w:bidi w:val="0"/>
              <w:adjustRightInd/>
              <w:snapToGrid/>
              <w:spacing w:before="60" w:line="288" w:lineRule="auto"/>
              <w:jc w:val="both"/>
              <w:textAlignment w:val="auto"/>
            </w:pPr>
            <w:r>
              <w:t>Biểu tượng nhấp nháy đỏ hiển thị nổi bật kèm còi cảnh báo.</w:t>
            </w:r>
          </w:p>
        </w:tc>
        <w:tc>
          <w:tcPr>
            <w:tcW w:w="1273" w:type="dxa"/>
            <w:tcBorders>
              <w:top w:val="single" w:color="000000" w:sz="0" w:space="0"/>
              <w:left w:val="single" w:color="000000" w:sz="0" w:space="0"/>
              <w:bottom w:val="single" w:color="000000" w:sz="0" w:space="0"/>
              <w:right w:val="single" w:color="000000" w:sz="0" w:space="0"/>
            </w:tcBorders>
          </w:tcPr>
          <w:p w14:paraId="634A0493">
            <w:pPr>
              <w:pageBreakBefore w:val="0"/>
              <w:widowControl/>
              <w:kinsoku/>
              <w:wordWrap/>
              <w:overflowPunct/>
              <w:topLinePunct w:val="0"/>
              <w:autoSpaceDE/>
              <w:autoSpaceDN/>
              <w:bidi w:val="0"/>
              <w:adjustRightInd/>
              <w:snapToGrid/>
              <w:spacing w:before="60" w:line="288" w:lineRule="auto"/>
              <w:jc w:val="both"/>
              <w:textAlignment w:val="auto"/>
            </w:pPr>
            <w:r>
              <w:t>PASS</w:t>
            </w:r>
          </w:p>
        </w:tc>
      </w:tr>
      <w:tr w14:paraId="023D8CB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52" w:type="dxa"/>
            <w:gridSpan w:val="2"/>
            <w:tcBorders>
              <w:top w:val="single" w:color="000000" w:sz="0" w:space="0"/>
              <w:left w:val="single" w:color="000000" w:sz="0" w:space="0"/>
              <w:bottom w:val="single" w:color="000000" w:sz="0" w:space="0"/>
              <w:right w:val="single" w:color="000000" w:sz="0" w:space="0"/>
            </w:tcBorders>
          </w:tcPr>
          <w:p w14:paraId="50AA1A71">
            <w:pPr>
              <w:pageBreakBefore w:val="0"/>
              <w:widowControl/>
              <w:kinsoku/>
              <w:wordWrap/>
              <w:overflowPunct/>
              <w:topLinePunct w:val="0"/>
              <w:autoSpaceDE/>
              <w:autoSpaceDN/>
              <w:bidi w:val="0"/>
              <w:adjustRightInd/>
              <w:snapToGrid/>
              <w:spacing w:before="60" w:line="288" w:lineRule="auto"/>
              <w:jc w:val="both"/>
              <w:textAlignment w:val="auto"/>
            </w:pPr>
            <w:r>
              <w:t>7</w:t>
            </w:r>
          </w:p>
        </w:tc>
        <w:tc>
          <w:tcPr>
            <w:tcW w:w="1450" w:type="dxa"/>
            <w:tcBorders>
              <w:top w:val="single" w:color="000000" w:sz="0" w:space="0"/>
              <w:left w:val="single" w:color="000000" w:sz="0" w:space="0"/>
              <w:bottom w:val="single" w:color="000000" w:sz="0" w:space="0"/>
              <w:right w:val="single" w:color="000000" w:sz="0" w:space="0"/>
            </w:tcBorders>
          </w:tcPr>
          <w:p w14:paraId="72480D5F">
            <w:pPr>
              <w:pageBreakBefore w:val="0"/>
              <w:widowControl/>
              <w:kinsoku/>
              <w:wordWrap/>
              <w:overflowPunct/>
              <w:topLinePunct w:val="0"/>
              <w:autoSpaceDE/>
              <w:autoSpaceDN/>
              <w:bidi w:val="0"/>
              <w:adjustRightInd/>
              <w:snapToGrid/>
              <w:spacing w:before="60" w:line="288" w:lineRule="auto"/>
              <w:jc w:val="both"/>
              <w:textAlignment w:val="auto"/>
            </w:pPr>
            <w:r>
              <w:t>Quản lý Lưu kho</w:t>
            </w:r>
          </w:p>
        </w:tc>
        <w:tc>
          <w:tcPr>
            <w:tcW w:w="1775" w:type="dxa"/>
            <w:tcBorders>
              <w:top w:val="single" w:color="000000" w:sz="0" w:space="0"/>
              <w:left w:val="single" w:color="000000" w:sz="0" w:space="0"/>
              <w:bottom w:val="single" w:color="000000" w:sz="0" w:space="0"/>
              <w:right w:val="single" w:color="000000" w:sz="0" w:space="0"/>
            </w:tcBorders>
          </w:tcPr>
          <w:p w14:paraId="4D741598">
            <w:pPr>
              <w:pageBreakBefore w:val="0"/>
              <w:widowControl/>
              <w:kinsoku/>
              <w:wordWrap/>
              <w:overflowPunct/>
              <w:topLinePunct w:val="0"/>
              <w:autoSpaceDE/>
              <w:autoSpaceDN/>
              <w:bidi w:val="0"/>
              <w:adjustRightInd/>
              <w:snapToGrid/>
              <w:spacing w:before="60" w:line="288" w:lineRule="auto"/>
              <w:jc w:val="both"/>
              <w:textAlignment w:val="auto"/>
            </w:pPr>
            <w:r>
              <w:t>Đưa đồ hoàn thành lên kệ lưu trữ vượt quá công suất kệ</w:t>
            </w:r>
          </w:p>
        </w:tc>
        <w:tc>
          <w:tcPr>
            <w:tcW w:w="1975" w:type="dxa"/>
            <w:tcBorders>
              <w:top w:val="single" w:color="000000" w:sz="0" w:space="0"/>
              <w:left w:val="single" w:color="000000" w:sz="0" w:space="0"/>
              <w:bottom w:val="single" w:color="000000" w:sz="0" w:space="0"/>
              <w:right w:val="single" w:color="000000" w:sz="0" w:space="0"/>
            </w:tcBorders>
          </w:tcPr>
          <w:p w14:paraId="0B0CC81B">
            <w:pPr>
              <w:pageBreakBefore w:val="0"/>
              <w:widowControl/>
              <w:kinsoku/>
              <w:wordWrap/>
              <w:overflowPunct/>
              <w:topLinePunct w:val="0"/>
              <w:autoSpaceDE/>
              <w:autoSpaceDN/>
              <w:bidi w:val="0"/>
              <w:adjustRightInd/>
              <w:snapToGrid/>
              <w:spacing w:before="60" w:line="288" w:lineRule="auto"/>
              <w:jc w:val="both"/>
              <w:textAlignment w:val="auto"/>
            </w:pPr>
            <w:r>
              <w:t>Gán đơn hàng vào Kệ B (đầy tải 10/10 đơn)</w:t>
            </w:r>
          </w:p>
        </w:tc>
        <w:tc>
          <w:tcPr>
            <w:tcW w:w="2122" w:type="dxa"/>
            <w:tcBorders>
              <w:top w:val="single" w:color="000000" w:sz="0" w:space="0"/>
              <w:left w:val="single" w:color="000000" w:sz="0" w:space="0"/>
              <w:bottom w:val="single" w:color="000000" w:sz="0" w:space="0"/>
              <w:right w:val="single" w:color="000000" w:sz="0" w:space="0"/>
            </w:tcBorders>
          </w:tcPr>
          <w:p w14:paraId="6F314DF9">
            <w:pPr>
              <w:pageBreakBefore w:val="0"/>
              <w:widowControl/>
              <w:kinsoku/>
              <w:wordWrap/>
              <w:overflowPunct/>
              <w:topLinePunct w:val="0"/>
              <w:autoSpaceDE/>
              <w:autoSpaceDN/>
              <w:bidi w:val="0"/>
              <w:adjustRightInd/>
              <w:snapToGrid/>
              <w:spacing w:before="60" w:line="288" w:lineRule="auto"/>
              <w:jc w:val="both"/>
              <w:textAlignment w:val="auto"/>
            </w:pPr>
            <w:r>
              <w:t>Hệ thống báo lỗi Kệ đã đầy công suất, yêu cầu chọn kệ khác.</w:t>
            </w:r>
          </w:p>
        </w:tc>
        <w:tc>
          <w:tcPr>
            <w:tcW w:w="1500" w:type="dxa"/>
            <w:tcBorders>
              <w:top w:val="single" w:color="000000" w:sz="0" w:space="0"/>
              <w:left w:val="single" w:color="000000" w:sz="0" w:space="0"/>
              <w:bottom w:val="single" w:color="000000" w:sz="0" w:space="0"/>
              <w:right w:val="single" w:color="000000" w:sz="0" w:space="0"/>
            </w:tcBorders>
          </w:tcPr>
          <w:p w14:paraId="7D6F0179">
            <w:pPr>
              <w:pageBreakBefore w:val="0"/>
              <w:widowControl/>
              <w:kinsoku/>
              <w:wordWrap/>
              <w:overflowPunct/>
              <w:topLinePunct w:val="0"/>
              <w:autoSpaceDE/>
              <w:autoSpaceDN/>
              <w:bidi w:val="0"/>
              <w:adjustRightInd/>
              <w:snapToGrid/>
              <w:spacing w:before="60" w:line="288" w:lineRule="auto"/>
              <w:jc w:val="both"/>
              <w:textAlignment w:val="auto"/>
            </w:pPr>
            <w:r>
              <w:t>Hệ thống ngăn chặn việc lưu kho và báo lỗi Kệ đầy.</w:t>
            </w:r>
          </w:p>
        </w:tc>
        <w:tc>
          <w:tcPr>
            <w:tcW w:w="1273" w:type="dxa"/>
            <w:tcBorders>
              <w:top w:val="single" w:color="000000" w:sz="0" w:space="0"/>
              <w:left w:val="single" w:color="000000" w:sz="0" w:space="0"/>
              <w:bottom w:val="single" w:color="000000" w:sz="0" w:space="0"/>
              <w:right w:val="single" w:color="000000" w:sz="0" w:space="0"/>
            </w:tcBorders>
          </w:tcPr>
          <w:p w14:paraId="15008C79">
            <w:pPr>
              <w:pageBreakBefore w:val="0"/>
              <w:widowControl/>
              <w:kinsoku/>
              <w:wordWrap/>
              <w:overflowPunct/>
              <w:topLinePunct w:val="0"/>
              <w:autoSpaceDE/>
              <w:autoSpaceDN/>
              <w:bidi w:val="0"/>
              <w:adjustRightInd/>
              <w:snapToGrid/>
              <w:spacing w:before="60" w:line="288" w:lineRule="auto"/>
              <w:jc w:val="both"/>
              <w:textAlignment w:val="auto"/>
            </w:pPr>
            <w:r>
              <w:t>PASS</w:t>
            </w:r>
          </w:p>
        </w:tc>
      </w:tr>
      <w:tr w14:paraId="5F0BAE0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52" w:type="dxa"/>
            <w:gridSpan w:val="2"/>
            <w:tcBorders>
              <w:top w:val="single" w:color="000000" w:sz="0" w:space="0"/>
              <w:left w:val="single" w:color="000000" w:sz="0" w:space="0"/>
              <w:bottom w:val="single" w:color="000000" w:sz="0" w:space="0"/>
              <w:right w:val="single" w:color="000000" w:sz="0" w:space="0"/>
            </w:tcBorders>
          </w:tcPr>
          <w:p w14:paraId="1C924625">
            <w:pPr>
              <w:pageBreakBefore w:val="0"/>
              <w:widowControl/>
              <w:kinsoku/>
              <w:wordWrap/>
              <w:overflowPunct/>
              <w:topLinePunct w:val="0"/>
              <w:autoSpaceDE/>
              <w:autoSpaceDN/>
              <w:bidi w:val="0"/>
              <w:adjustRightInd/>
              <w:snapToGrid/>
              <w:spacing w:before="60" w:line="288" w:lineRule="auto"/>
              <w:jc w:val="both"/>
              <w:textAlignment w:val="auto"/>
            </w:pPr>
            <w:r>
              <w:t>8</w:t>
            </w:r>
          </w:p>
        </w:tc>
        <w:tc>
          <w:tcPr>
            <w:tcW w:w="1450" w:type="dxa"/>
            <w:tcBorders>
              <w:top w:val="single" w:color="000000" w:sz="0" w:space="0"/>
              <w:left w:val="single" w:color="000000" w:sz="0" w:space="0"/>
              <w:bottom w:val="single" w:color="000000" w:sz="0" w:space="0"/>
              <w:right w:val="single" w:color="000000" w:sz="0" w:space="0"/>
            </w:tcBorders>
          </w:tcPr>
          <w:p w14:paraId="1B7DEDEC">
            <w:pPr>
              <w:pageBreakBefore w:val="0"/>
              <w:widowControl/>
              <w:kinsoku/>
              <w:wordWrap/>
              <w:overflowPunct/>
              <w:topLinePunct w:val="0"/>
              <w:autoSpaceDE/>
              <w:autoSpaceDN/>
              <w:bidi w:val="0"/>
              <w:adjustRightInd/>
              <w:snapToGrid/>
              <w:spacing w:before="60" w:line="288" w:lineRule="auto"/>
              <w:jc w:val="both"/>
              <w:textAlignment w:val="auto"/>
            </w:pPr>
            <w:r>
              <w:t>Thanh toán &amp; Trả đồ</w:t>
            </w:r>
          </w:p>
        </w:tc>
        <w:tc>
          <w:tcPr>
            <w:tcW w:w="1775" w:type="dxa"/>
            <w:tcBorders>
              <w:top w:val="single" w:color="000000" w:sz="0" w:space="0"/>
              <w:left w:val="single" w:color="000000" w:sz="0" w:space="0"/>
              <w:bottom w:val="single" w:color="000000" w:sz="0" w:space="0"/>
              <w:right w:val="single" w:color="000000" w:sz="0" w:space="0"/>
            </w:tcBorders>
          </w:tcPr>
          <w:p w14:paraId="3BF21EB5">
            <w:pPr>
              <w:pageBreakBefore w:val="0"/>
              <w:widowControl/>
              <w:kinsoku/>
              <w:wordWrap/>
              <w:overflowPunct/>
              <w:topLinePunct w:val="0"/>
              <w:autoSpaceDE/>
              <w:autoSpaceDN/>
              <w:bidi w:val="0"/>
              <w:adjustRightInd/>
              <w:snapToGrid/>
              <w:spacing w:before="60" w:line="288" w:lineRule="auto"/>
              <w:jc w:val="both"/>
              <w:textAlignment w:val="auto"/>
            </w:pPr>
            <w:r>
              <w:t>Cập nhật thanh toán và bàn giao đồ cho khách</w:t>
            </w:r>
          </w:p>
        </w:tc>
        <w:tc>
          <w:tcPr>
            <w:tcW w:w="1975" w:type="dxa"/>
            <w:tcBorders>
              <w:top w:val="single" w:color="000000" w:sz="0" w:space="0"/>
              <w:left w:val="single" w:color="000000" w:sz="0" w:space="0"/>
              <w:bottom w:val="single" w:color="000000" w:sz="0" w:space="0"/>
              <w:right w:val="single" w:color="000000" w:sz="0" w:space="0"/>
            </w:tcBorders>
          </w:tcPr>
          <w:p w14:paraId="2A06E3A5">
            <w:pPr>
              <w:pageBreakBefore w:val="0"/>
              <w:widowControl/>
              <w:kinsoku/>
              <w:wordWrap/>
              <w:overflowPunct/>
              <w:topLinePunct w:val="0"/>
              <w:autoSpaceDE/>
              <w:autoSpaceDN/>
              <w:bidi w:val="0"/>
              <w:adjustRightInd/>
              <w:snapToGrid/>
              <w:spacing w:before="60" w:line="288" w:lineRule="auto"/>
              <w:jc w:val="both"/>
              <w:textAlignment w:val="auto"/>
            </w:pPr>
            <w:r>
              <w:t xml:space="preserve">Click xác nhận thanh toán </w:t>
            </w:r>
            <w:r>
              <w:rPr>
                <w:highlight w:val="lightGray"/>
              </w:rPr>
              <w:t>PAID</w:t>
            </w:r>
            <w:r>
              <w:t xml:space="preserve"> qua </w:t>
            </w:r>
            <w:r>
              <w:rPr>
                <w:highlight w:val="lightGray"/>
              </w:rPr>
              <w:t>CASH</w:t>
            </w:r>
            <w:r>
              <w:t>, giao trả đồ</w:t>
            </w:r>
          </w:p>
        </w:tc>
        <w:tc>
          <w:tcPr>
            <w:tcW w:w="2122" w:type="dxa"/>
            <w:tcBorders>
              <w:top w:val="single" w:color="000000" w:sz="0" w:space="0"/>
              <w:left w:val="single" w:color="000000" w:sz="0" w:space="0"/>
              <w:bottom w:val="single" w:color="000000" w:sz="0" w:space="0"/>
              <w:right w:val="single" w:color="000000" w:sz="0" w:space="0"/>
            </w:tcBorders>
          </w:tcPr>
          <w:p w14:paraId="4CF099F8">
            <w:pPr>
              <w:pageBreakBefore w:val="0"/>
              <w:widowControl/>
              <w:kinsoku/>
              <w:wordWrap/>
              <w:overflowPunct/>
              <w:topLinePunct w:val="0"/>
              <w:autoSpaceDE/>
              <w:autoSpaceDN/>
              <w:bidi w:val="0"/>
              <w:adjustRightInd/>
              <w:snapToGrid/>
              <w:spacing w:before="60" w:line="288" w:lineRule="auto"/>
              <w:jc w:val="both"/>
              <w:textAlignment w:val="auto"/>
            </w:pPr>
            <w:r>
              <w:t xml:space="preserve">Trạng thái đơn hàng thành </w:t>
            </w:r>
          </w:p>
          <w:p w14:paraId="5F3562C2">
            <w:pPr>
              <w:pageBreakBefore w:val="0"/>
              <w:widowControl/>
              <w:kinsoku/>
              <w:wordWrap/>
              <w:overflowPunct/>
              <w:topLinePunct w:val="0"/>
              <w:autoSpaceDE/>
              <w:autoSpaceDN/>
              <w:bidi w:val="0"/>
              <w:adjustRightInd/>
              <w:snapToGrid/>
              <w:spacing w:before="60" w:line="288" w:lineRule="auto"/>
              <w:jc w:val="both"/>
              <w:textAlignment w:val="auto"/>
            </w:pPr>
            <w:r>
              <w:rPr>
                <w:highlight w:val="lightGray"/>
              </w:rPr>
              <w:t>COMPLETED</w:t>
            </w:r>
          </w:p>
          <w:p w14:paraId="7B2A7F38">
            <w:pPr>
              <w:pageBreakBefore w:val="0"/>
              <w:widowControl/>
              <w:kinsoku/>
              <w:wordWrap/>
              <w:overflowPunct/>
              <w:topLinePunct w:val="0"/>
              <w:autoSpaceDE/>
              <w:autoSpaceDN/>
              <w:bidi w:val="0"/>
              <w:adjustRightInd/>
              <w:snapToGrid/>
              <w:spacing w:before="60" w:line="288" w:lineRule="auto"/>
              <w:jc w:val="both"/>
              <w:textAlignment w:val="auto"/>
            </w:pPr>
            <w:r>
              <w:t>, giải phóng vị trí kệ lưu trữ (storage_rack_id = NULL), ghi nhận ngày giờ bàn giao.</w:t>
            </w:r>
          </w:p>
        </w:tc>
        <w:tc>
          <w:tcPr>
            <w:tcW w:w="1500" w:type="dxa"/>
            <w:tcBorders>
              <w:top w:val="single" w:color="000000" w:sz="0" w:space="0"/>
              <w:left w:val="single" w:color="000000" w:sz="0" w:space="0"/>
              <w:bottom w:val="single" w:color="000000" w:sz="0" w:space="0"/>
              <w:right w:val="single" w:color="000000" w:sz="0" w:space="0"/>
            </w:tcBorders>
          </w:tcPr>
          <w:p w14:paraId="744F2946">
            <w:pPr>
              <w:pageBreakBefore w:val="0"/>
              <w:widowControl/>
              <w:kinsoku/>
              <w:wordWrap/>
              <w:overflowPunct/>
              <w:topLinePunct w:val="0"/>
              <w:autoSpaceDE/>
              <w:autoSpaceDN/>
              <w:bidi w:val="0"/>
              <w:adjustRightInd/>
              <w:snapToGrid/>
              <w:spacing w:before="60" w:line="288" w:lineRule="auto"/>
              <w:jc w:val="both"/>
              <w:textAlignment w:val="auto"/>
            </w:pPr>
            <w:r>
              <w:t>Đơn hàng hoàn thành, kệ được giải phóng tải trống trở lại.</w:t>
            </w:r>
          </w:p>
        </w:tc>
        <w:tc>
          <w:tcPr>
            <w:tcW w:w="1273" w:type="dxa"/>
            <w:tcBorders>
              <w:top w:val="single" w:color="000000" w:sz="0" w:space="0"/>
              <w:left w:val="single" w:color="000000" w:sz="0" w:space="0"/>
              <w:bottom w:val="single" w:color="000000" w:sz="0" w:space="0"/>
              <w:right w:val="single" w:color="000000" w:sz="0" w:space="0"/>
            </w:tcBorders>
          </w:tcPr>
          <w:p w14:paraId="01EEC4BB">
            <w:pPr>
              <w:pageBreakBefore w:val="0"/>
              <w:widowControl/>
              <w:kinsoku/>
              <w:wordWrap/>
              <w:overflowPunct/>
              <w:topLinePunct w:val="0"/>
              <w:autoSpaceDE/>
              <w:autoSpaceDN/>
              <w:bidi w:val="0"/>
              <w:adjustRightInd/>
              <w:snapToGrid/>
              <w:spacing w:before="60" w:line="288" w:lineRule="auto"/>
              <w:jc w:val="both"/>
              <w:textAlignment w:val="auto"/>
            </w:pPr>
            <w:r>
              <w:t>PASS</w:t>
            </w:r>
          </w:p>
        </w:tc>
      </w:tr>
    </w:tbl>
    <w:p w14:paraId="49EB08DB">
      <w:pPr>
        <w:pageBreakBefore w:val="0"/>
        <w:widowControl/>
        <w:kinsoku/>
        <w:wordWrap/>
        <w:overflowPunct/>
        <w:topLinePunct w:val="0"/>
        <w:autoSpaceDE/>
        <w:autoSpaceDN/>
        <w:bidi w:val="0"/>
        <w:adjustRightInd/>
        <w:snapToGrid/>
        <w:spacing w:before="60" w:line="288" w:lineRule="auto"/>
        <w:jc w:val="both"/>
        <w:textAlignment w:val="auto"/>
      </w:pPr>
    </w:p>
    <w:p w14:paraId="382F0266">
      <w:pPr>
        <w:pStyle w:val="4"/>
        <w:pageBreakBefore w:val="0"/>
        <w:widowControl/>
        <w:kinsoku/>
        <w:wordWrap/>
        <w:overflowPunct/>
        <w:topLinePunct w:val="0"/>
        <w:autoSpaceDE/>
        <w:autoSpaceDN/>
        <w:bidi w:val="0"/>
        <w:adjustRightInd/>
        <w:snapToGrid/>
        <w:spacing w:before="60" w:line="288" w:lineRule="auto"/>
        <w:jc w:val="both"/>
        <w:textAlignment w:val="auto"/>
      </w:pPr>
      <w:bookmarkStart w:id="79" w:name="_Toc7034"/>
      <w:r>
        <w:t>3.3.2. Đánh giá tổng quan hiệu quả hệ thống</w:t>
      </w:r>
      <w:bookmarkEnd w:id="79"/>
    </w:p>
    <w:p w14:paraId="473DBCAF">
      <w:pPr>
        <w:pageBreakBefore w:val="0"/>
        <w:widowControl/>
        <w:numPr>
          <w:ilvl w:val="0"/>
          <w:numId w:val="92"/>
        </w:numPr>
        <w:kinsoku/>
        <w:wordWrap/>
        <w:overflowPunct/>
        <w:topLinePunct w:val="0"/>
        <w:autoSpaceDE/>
        <w:autoSpaceDN/>
        <w:bidi w:val="0"/>
        <w:adjustRightInd/>
        <w:snapToGrid/>
        <w:spacing w:before="60" w:line="288" w:lineRule="auto"/>
        <w:jc w:val="both"/>
        <w:textAlignment w:val="auto"/>
      </w:pPr>
      <w:r>
        <w:rPr>
          <w:b/>
        </w:rPr>
        <w:t>Tính ổn định (Stability)</w:t>
      </w:r>
      <w:r>
        <w:t>:</w:t>
      </w:r>
    </w:p>
    <w:p w14:paraId="36FB7662">
      <w:pPr>
        <w:pageBreakBefore w:val="0"/>
        <w:widowControl/>
        <w:numPr>
          <w:ilvl w:val="1"/>
          <w:numId w:val="93"/>
        </w:numPr>
        <w:kinsoku/>
        <w:wordWrap/>
        <w:overflowPunct/>
        <w:topLinePunct w:val="0"/>
        <w:autoSpaceDE/>
        <w:autoSpaceDN/>
        <w:bidi w:val="0"/>
        <w:adjustRightInd/>
        <w:snapToGrid/>
        <w:spacing w:before="60" w:line="288" w:lineRule="auto"/>
        <w:jc w:val="both"/>
        <w:textAlignment w:val="auto"/>
      </w:pPr>
      <w:r>
        <w:t>Hệ thống kiểm soát vòng đời đơn hàng khép kín chạy cực kỳ chính xác nhờ cơ chế Spring Statemachine. Trạng thái vật lý quần áo khớp 100% với trạng thái kỹ thuật trên cơ sở dữ liệu.</w:t>
      </w:r>
    </w:p>
    <w:p w14:paraId="0FF548E8">
      <w:pPr>
        <w:pageBreakBefore w:val="0"/>
        <w:widowControl/>
        <w:numPr>
          <w:ilvl w:val="1"/>
          <w:numId w:val="93"/>
        </w:numPr>
        <w:kinsoku/>
        <w:wordWrap/>
        <w:overflowPunct/>
        <w:topLinePunct w:val="0"/>
        <w:autoSpaceDE/>
        <w:autoSpaceDN/>
        <w:bidi w:val="0"/>
        <w:adjustRightInd/>
        <w:snapToGrid/>
        <w:spacing w:before="60" w:line="288" w:lineRule="auto"/>
        <w:jc w:val="both"/>
        <w:textAlignment w:val="auto"/>
      </w:pPr>
      <w:r>
        <w:t>Quá trình chạy thử nghiệm liên tục trong môi trường giả lập 100 đơn hàng đồng thời cho thấy không xảy ra hiện tượng xung đột dữ liệu hay treo hệ thống nhờ optimistic locking (@Version).</w:t>
      </w:r>
    </w:p>
    <w:p w14:paraId="42E3EBE1">
      <w:pPr>
        <w:pageBreakBefore w:val="0"/>
        <w:widowControl/>
        <w:numPr>
          <w:ilvl w:val="0"/>
          <w:numId w:val="92"/>
        </w:numPr>
        <w:kinsoku/>
        <w:wordWrap/>
        <w:overflowPunct/>
        <w:topLinePunct w:val="0"/>
        <w:autoSpaceDE/>
        <w:autoSpaceDN/>
        <w:bidi w:val="0"/>
        <w:adjustRightInd/>
        <w:snapToGrid/>
        <w:spacing w:before="60" w:line="288" w:lineRule="auto"/>
        <w:jc w:val="both"/>
        <w:textAlignment w:val="auto"/>
      </w:pPr>
      <w:r>
        <w:rPr>
          <w:b/>
        </w:rPr>
        <w:t>Trải nghiệm người dùng (UI/UX)</w:t>
      </w:r>
      <w:r>
        <w:t>:</w:t>
      </w:r>
    </w:p>
    <w:p w14:paraId="0F82E82A">
      <w:pPr>
        <w:pageBreakBefore w:val="0"/>
        <w:widowControl/>
        <w:numPr>
          <w:ilvl w:val="1"/>
          <w:numId w:val="94"/>
        </w:numPr>
        <w:kinsoku/>
        <w:wordWrap/>
        <w:overflowPunct/>
        <w:topLinePunct w:val="0"/>
        <w:autoSpaceDE/>
        <w:autoSpaceDN/>
        <w:bidi w:val="0"/>
        <w:adjustRightInd/>
        <w:snapToGrid/>
        <w:spacing w:before="60" w:line="288" w:lineRule="auto"/>
        <w:jc w:val="both"/>
        <w:textAlignment w:val="auto"/>
      </w:pPr>
      <w:r>
        <w:t>Màn hình tiệm giặt được thiết kế dưới dạng lưới Grid cập nhật trực quan, giúp nhân viên trực quầy nắm bắt ngay máy nào đang trống, máy nào sắp sấy xong mà không cần kiểm tra trực tiếp.</w:t>
      </w:r>
    </w:p>
    <w:p w14:paraId="2B902AC3">
      <w:pPr>
        <w:pageBreakBefore w:val="0"/>
        <w:widowControl/>
        <w:numPr>
          <w:ilvl w:val="1"/>
          <w:numId w:val="94"/>
        </w:numPr>
        <w:kinsoku/>
        <w:wordWrap/>
        <w:overflowPunct/>
        <w:topLinePunct w:val="0"/>
        <w:autoSpaceDE/>
        <w:autoSpaceDN/>
        <w:bidi w:val="0"/>
        <w:adjustRightInd/>
        <w:snapToGrid/>
        <w:spacing w:before="60" w:line="288" w:lineRule="auto"/>
        <w:jc w:val="both"/>
        <w:textAlignment w:val="auto"/>
      </w:pPr>
      <w:r>
        <w:t>Màn hình tiếp nhận đơn hàng có cơ chế tính tiền động tức thì khi gõ số cân nặng, hỗ trợ phím tắt và in hóa đơn nhiệt trong 1-click.</w:t>
      </w:r>
    </w:p>
    <w:p w14:paraId="032D6563">
      <w:pPr>
        <w:pageBreakBefore w:val="0"/>
        <w:widowControl/>
        <w:numPr>
          <w:ilvl w:val="0"/>
          <w:numId w:val="92"/>
        </w:numPr>
        <w:kinsoku/>
        <w:wordWrap/>
        <w:overflowPunct/>
        <w:topLinePunct w:val="0"/>
        <w:autoSpaceDE/>
        <w:autoSpaceDN/>
        <w:bidi w:val="0"/>
        <w:adjustRightInd/>
        <w:snapToGrid/>
        <w:spacing w:before="60" w:line="288" w:lineRule="auto"/>
        <w:jc w:val="both"/>
        <w:textAlignment w:val="auto"/>
      </w:pPr>
      <w:r>
        <w:rPr>
          <w:b/>
        </w:rPr>
        <w:t>Tính bảo mật (Security)</w:t>
      </w:r>
      <w:r>
        <w:t>:</w:t>
      </w:r>
    </w:p>
    <w:p w14:paraId="7D96AF05">
      <w:pPr>
        <w:pageBreakBefore w:val="0"/>
        <w:widowControl/>
        <w:numPr>
          <w:ilvl w:val="1"/>
          <w:numId w:val="95"/>
        </w:numPr>
        <w:kinsoku/>
        <w:wordWrap/>
        <w:overflowPunct/>
        <w:topLinePunct w:val="0"/>
        <w:autoSpaceDE/>
        <w:autoSpaceDN/>
        <w:bidi w:val="0"/>
        <w:adjustRightInd/>
        <w:snapToGrid/>
        <w:spacing w:before="60" w:line="288" w:lineRule="auto"/>
        <w:jc w:val="both"/>
        <w:textAlignment w:val="auto"/>
      </w:pPr>
      <w:r>
        <w:t>Thử nghiệm quét lỗ hổng SQL Injection bằng các công cụ chuyên dụng cho thấy hệ thống an toàn tuyệt đối nhờ cơ chế Parameterized Queries của JPA.</w:t>
      </w:r>
    </w:p>
    <w:p w14:paraId="139E7A03">
      <w:pPr>
        <w:pageBreakBefore w:val="0"/>
        <w:widowControl/>
        <w:numPr>
          <w:ilvl w:val="1"/>
          <w:numId w:val="95"/>
        </w:numPr>
        <w:kinsoku/>
        <w:wordWrap/>
        <w:overflowPunct/>
        <w:topLinePunct w:val="0"/>
        <w:autoSpaceDE/>
        <w:autoSpaceDN/>
        <w:bidi w:val="0"/>
        <w:adjustRightInd/>
        <w:snapToGrid/>
        <w:spacing w:before="60" w:line="288" w:lineRule="auto"/>
        <w:jc w:val="both"/>
        <w:textAlignment w:val="auto"/>
      </w:pPr>
      <w:r>
        <w:t>Rate Limit Interceptor ngăn chặn hiệu quả các cuộc tấn công Brute Force đăng nhập, trả về mã lỗi 429 sau 5 lần thử sai liên tục trong 1 phút.</w:t>
      </w:r>
    </w:p>
    <w:p w14:paraId="6DA33D2F">
      <w:pPr>
        <w:pageBreakBefore w:val="0"/>
        <w:widowControl/>
        <w:numPr>
          <w:ilvl w:val="0"/>
          <w:numId w:val="92"/>
        </w:numPr>
        <w:kinsoku/>
        <w:wordWrap/>
        <w:overflowPunct/>
        <w:topLinePunct w:val="0"/>
        <w:autoSpaceDE/>
        <w:autoSpaceDN/>
        <w:bidi w:val="0"/>
        <w:adjustRightInd/>
        <w:snapToGrid/>
        <w:spacing w:before="60" w:line="288" w:lineRule="auto"/>
        <w:jc w:val="both"/>
        <w:textAlignment w:val="auto"/>
      </w:pPr>
      <w:r>
        <w:rPr>
          <w:b/>
        </w:rPr>
        <w:t>Hạn chế còn tồn tại</w:t>
      </w:r>
      <w:r>
        <w:t>:</w:t>
      </w:r>
    </w:p>
    <w:p w14:paraId="5A4403E7">
      <w:pPr>
        <w:pageBreakBefore w:val="0"/>
        <w:widowControl/>
        <w:numPr>
          <w:ilvl w:val="1"/>
          <w:numId w:val="96"/>
        </w:numPr>
        <w:kinsoku/>
        <w:wordWrap/>
        <w:overflowPunct/>
        <w:topLinePunct w:val="0"/>
        <w:autoSpaceDE/>
        <w:autoSpaceDN/>
        <w:bidi w:val="0"/>
        <w:adjustRightInd/>
        <w:snapToGrid/>
        <w:spacing w:before="60" w:line="288" w:lineRule="auto"/>
        <w:jc w:val="both"/>
        <w:textAlignment w:val="auto"/>
      </w:pPr>
      <w:r>
        <w:t>Cơ chế cập nhật trạng thái hoạt động của máy giặt/sấy hiện tại vẫn đang mô phỏng thông qua API gửi từ client, chưa tích hợp phần cứng cảm biến IoT thực tế tại lồng máy.</w:t>
      </w:r>
    </w:p>
    <w:p w14:paraId="35F9080A">
      <w:pPr>
        <w:pageBreakBefore w:val="0"/>
        <w:widowControl/>
        <w:numPr>
          <w:ilvl w:val="1"/>
          <w:numId w:val="96"/>
        </w:numPr>
        <w:kinsoku/>
        <w:wordWrap/>
        <w:overflowPunct/>
        <w:topLinePunct w:val="0"/>
        <w:autoSpaceDE/>
        <w:autoSpaceDN/>
        <w:bidi w:val="0"/>
        <w:adjustRightInd/>
        <w:snapToGrid/>
        <w:spacing w:before="60" w:line="288" w:lineRule="auto"/>
        <w:jc w:val="both"/>
        <w:textAlignment w:val="auto"/>
      </w:pPr>
      <w:r>
        <w:t>Dữ liệu thống kê doanh thu lớn chạy trực tiếp trên PostgreSQL chưa được phân vùng (Partitioning) nên tốc độ truy xuất báo cáo năm có thể bị ảnh hưởng nếu lượng đơn hàng tăng lên hàng triệu bản ghi.</w:t>
      </w:r>
    </w:p>
    <w:p w14:paraId="3CD6D54F">
      <w:pPr>
        <w:pStyle w:val="3"/>
        <w:pageBreakBefore w:val="0"/>
        <w:widowControl/>
        <w:kinsoku/>
        <w:wordWrap/>
        <w:overflowPunct/>
        <w:topLinePunct w:val="0"/>
        <w:autoSpaceDE/>
        <w:autoSpaceDN/>
        <w:bidi w:val="0"/>
        <w:adjustRightInd/>
        <w:snapToGrid/>
        <w:spacing w:before="60" w:line="288" w:lineRule="auto"/>
        <w:jc w:val="both"/>
        <w:textAlignment w:val="auto"/>
      </w:pPr>
      <w:bookmarkStart w:id="80" w:name="_Toc28344"/>
      <w:r>
        <w:t>3.4. Kết luận Chương 3</w:t>
      </w:r>
      <w:bookmarkEnd w:id="80"/>
    </w:p>
    <w:p w14:paraId="592CCB6A">
      <w:pPr>
        <w:pageBreakBefore w:val="0"/>
        <w:widowControl/>
        <w:kinsoku/>
        <w:wordWrap/>
        <w:overflowPunct/>
        <w:topLinePunct w:val="0"/>
        <w:autoSpaceDE/>
        <w:autoSpaceDN/>
        <w:bidi w:val="0"/>
        <w:adjustRightInd/>
        <w:snapToGrid/>
        <w:spacing w:before="60" w:line="288" w:lineRule="auto"/>
        <w:jc w:val="both"/>
        <w:textAlignment w:val="auto"/>
      </w:pPr>
      <w:r>
        <w:t xml:space="preserve">Chương 3 đã trình bày chi tiết về quá trình phát triển vật lý và thử nghiệm thực tế hệ thống </w:t>
      </w:r>
      <w:r>
        <w:rPr>
          <w:b/>
        </w:rPr>
        <w:t>BubbleFlow</w:t>
      </w:r>
      <w:r>
        <w:t>. Báo cáo đã làm rõ kiến trúc công nghệ hiện đại áp dụng gồm Spring Boot, ReactJS, TypeScript và Tailwind CSS. Bên cạnh đó, các giải pháp kỹ thuật cụ thể đã được minh họa bằng các sơ đồ lưu đồ thuật toán và biểu diễn tiến trình máy trạng thái thay thế cho các mã nguồn thô. Cuối cùng, kết quả chạy thử nghiệm thành công 8/8 kịch bản kiểm thử cốt lõi đã chứng minh hệ thống hoàn toàn sẵn sàng đưa vào vận hành thực tế tại các chuỗi cửa hàng giặt sấy thông minh.</w:t>
      </w:r>
    </w:p>
    <w:p w14:paraId="546A755C">
      <w:pPr>
        <w:pageBreakBefore w:val="0"/>
        <w:widowControl/>
        <w:kinsoku/>
        <w:wordWrap/>
        <w:overflowPunct/>
        <w:topLinePunct w:val="0"/>
        <w:autoSpaceDE/>
        <w:autoSpaceDN/>
        <w:bidi w:val="0"/>
        <w:adjustRightInd/>
        <w:snapToGrid/>
        <w:spacing w:before="60" w:line="288" w:lineRule="auto"/>
        <w:jc w:val="both"/>
        <w:textAlignment w:val="auto"/>
      </w:pPr>
    </w:p>
    <w:p w14:paraId="3E69C4D3">
      <w:pPr>
        <w:pageBreakBefore w:val="0"/>
        <w:widowControl/>
        <w:kinsoku/>
        <w:wordWrap/>
        <w:overflowPunct/>
        <w:topLinePunct w:val="0"/>
        <w:autoSpaceDE/>
        <w:autoSpaceDN/>
        <w:bidi w:val="0"/>
        <w:adjustRightInd/>
        <w:snapToGrid/>
        <w:spacing w:before="60" w:line="288" w:lineRule="auto"/>
        <w:jc w:val="both"/>
        <w:textAlignment w:val="auto"/>
      </w:pPr>
    </w:p>
    <w:p w14:paraId="05F5C05F">
      <w:pPr>
        <w:pageBreakBefore w:val="0"/>
        <w:widowControl/>
        <w:kinsoku/>
        <w:wordWrap/>
        <w:overflowPunct/>
        <w:topLinePunct w:val="0"/>
        <w:autoSpaceDE/>
        <w:autoSpaceDN/>
        <w:bidi w:val="0"/>
        <w:adjustRightInd/>
        <w:snapToGrid/>
        <w:spacing w:before="60" w:line="288" w:lineRule="auto"/>
        <w:jc w:val="both"/>
        <w:textAlignment w:val="auto"/>
      </w:pPr>
    </w:p>
    <w:p w14:paraId="2783E35E">
      <w:pPr>
        <w:pageBreakBefore w:val="0"/>
        <w:widowControl/>
        <w:kinsoku/>
        <w:wordWrap/>
        <w:overflowPunct/>
        <w:topLinePunct w:val="0"/>
        <w:autoSpaceDE/>
        <w:autoSpaceDN/>
        <w:bidi w:val="0"/>
        <w:adjustRightInd/>
        <w:snapToGrid/>
        <w:spacing w:before="60" w:line="288" w:lineRule="auto"/>
        <w:jc w:val="both"/>
        <w:textAlignment w:val="auto"/>
      </w:pPr>
    </w:p>
    <w:p w14:paraId="6AC1D6C9">
      <w:pPr>
        <w:pageBreakBefore w:val="0"/>
        <w:widowControl/>
        <w:kinsoku/>
        <w:wordWrap/>
        <w:overflowPunct/>
        <w:topLinePunct w:val="0"/>
        <w:autoSpaceDE/>
        <w:autoSpaceDN/>
        <w:bidi w:val="0"/>
        <w:adjustRightInd/>
        <w:snapToGrid/>
        <w:spacing w:before="60" w:line="288" w:lineRule="auto"/>
        <w:jc w:val="both"/>
        <w:textAlignment w:val="auto"/>
      </w:pPr>
    </w:p>
    <w:p w14:paraId="1A32ACD5">
      <w:pPr>
        <w:pageBreakBefore w:val="0"/>
        <w:widowControl/>
        <w:kinsoku/>
        <w:wordWrap/>
        <w:overflowPunct/>
        <w:topLinePunct w:val="0"/>
        <w:autoSpaceDE/>
        <w:autoSpaceDN/>
        <w:bidi w:val="0"/>
        <w:adjustRightInd/>
        <w:snapToGrid/>
        <w:spacing w:before="60" w:line="288" w:lineRule="auto"/>
        <w:jc w:val="both"/>
        <w:textAlignment w:val="auto"/>
      </w:pPr>
    </w:p>
    <w:p w14:paraId="5CFDA507">
      <w:pPr>
        <w:pageBreakBefore w:val="0"/>
        <w:widowControl/>
        <w:kinsoku/>
        <w:wordWrap/>
        <w:overflowPunct/>
        <w:topLinePunct w:val="0"/>
        <w:autoSpaceDE/>
        <w:autoSpaceDN/>
        <w:bidi w:val="0"/>
        <w:adjustRightInd/>
        <w:snapToGrid/>
        <w:spacing w:before="60" w:line="288" w:lineRule="auto"/>
        <w:jc w:val="both"/>
        <w:textAlignment w:val="auto"/>
      </w:pPr>
    </w:p>
    <w:p w14:paraId="2288A657">
      <w:pPr>
        <w:pageBreakBefore w:val="0"/>
        <w:widowControl/>
        <w:kinsoku/>
        <w:wordWrap/>
        <w:overflowPunct/>
        <w:topLinePunct w:val="0"/>
        <w:autoSpaceDE/>
        <w:autoSpaceDN/>
        <w:bidi w:val="0"/>
        <w:adjustRightInd/>
        <w:snapToGrid/>
        <w:spacing w:before="60" w:line="288" w:lineRule="auto"/>
        <w:jc w:val="both"/>
        <w:textAlignment w:val="auto"/>
      </w:pPr>
    </w:p>
    <w:p w14:paraId="2405CFE6">
      <w:pPr>
        <w:pageBreakBefore w:val="0"/>
        <w:widowControl/>
        <w:kinsoku/>
        <w:wordWrap/>
        <w:overflowPunct/>
        <w:topLinePunct w:val="0"/>
        <w:autoSpaceDE/>
        <w:autoSpaceDN/>
        <w:bidi w:val="0"/>
        <w:adjustRightInd/>
        <w:snapToGrid/>
        <w:spacing w:before="60" w:line="288" w:lineRule="auto"/>
        <w:jc w:val="both"/>
        <w:textAlignment w:val="auto"/>
      </w:pPr>
    </w:p>
    <w:p w14:paraId="687BD5C3">
      <w:pPr>
        <w:pageBreakBefore w:val="0"/>
        <w:widowControl/>
        <w:kinsoku/>
        <w:wordWrap/>
        <w:overflowPunct/>
        <w:topLinePunct w:val="0"/>
        <w:autoSpaceDE/>
        <w:autoSpaceDN/>
        <w:bidi w:val="0"/>
        <w:adjustRightInd/>
        <w:snapToGrid/>
        <w:spacing w:before="60" w:line="288" w:lineRule="auto"/>
        <w:jc w:val="both"/>
        <w:textAlignment w:val="auto"/>
      </w:pPr>
    </w:p>
    <w:p w14:paraId="1FACE668">
      <w:pPr>
        <w:pageBreakBefore w:val="0"/>
        <w:widowControl/>
        <w:kinsoku/>
        <w:wordWrap/>
        <w:overflowPunct/>
        <w:topLinePunct w:val="0"/>
        <w:autoSpaceDE/>
        <w:autoSpaceDN/>
        <w:bidi w:val="0"/>
        <w:adjustRightInd/>
        <w:snapToGrid/>
        <w:spacing w:before="60" w:line="288" w:lineRule="auto"/>
        <w:jc w:val="both"/>
        <w:textAlignment w:val="auto"/>
      </w:pPr>
    </w:p>
    <w:p w14:paraId="2C8AB2E4">
      <w:pPr>
        <w:pageBreakBefore w:val="0"/>
        <w:widowControl/>
        <w:kinsoku/>
        <w:wordWrap/>
        <w:overflowPunct/>
        <w:topLinePunct w:val="0"/>
        <w:autoSpaceDE/>
        <w:autoSpaceDN/>
        <w:bidi w:val="0"/>
        <w:adjustRightInd/>
        <w:snapToGrid/>
        <w:spacing w:before="60" w:line="288" w:lineRule="auto"/>
        <w:jc w:val="both"/>
        <w:textAlignment w:val="auto"/>
      </w:pPr>
    </w:p>
    <w:p w14:paraId="2E8A43AF">
      <w:pPr>
        <w:pageBreakBefore w:val="0"/>
        <w:widowControl/>
        <w:kinsoku/>
        <w:wordWrap/>
        <w:overflowPunct/>
        <w:topLinePunct w:val="0"/>
        <w:autoSpaceDE/>
        <w:autoSpaceDN/>
        <w:bidi w:val="0"/>
        <w:adjustRightInd/>
        <w:snapToGrid/>
        <w:spacing w:before="60" w:line="288" w:lineRule="auto"/>
        <w:jc w:val="both"/>
        <w:textAlignment w:val="auto"/>
      </w:pPr>
    </w:p>
    <w:p w14:paraId="6D8352DC">
      <w:pPr>
        <w:pageBreakBefore w:val="0"/>
        <w:widowControl/>
        <w:kinsoku/>
        <w:wordWrap/>
        <w:overflowPunct/>
        <w:topLinePunct w:val="0"/>
        <w:autoSpaceDE/>
        <w:autoSpaceDN/>
        <w:bidi w:val="0"/>
        <w:adjustRightInd/>
        <w:snapToGrid/>
        <w:spacing w:before="60" w:line="288" w:lineRule="auto"/>
        <w:jc w:val="both"/>
        <w:textAlignment w:val="auto"/>
      </w:pPr>
    </w:p>
    <w:p w14:paraId="0F52BAAA">
      <w:pPr>
        <w:pageBreakBefore w:val="0"/>
        <w:widowControl/>
        <w:kinsoku/>
        <w:wordWrap/>
        <w:overflowPunct/>
        <w:topLinePunct w:val="0"/>
        <w:autoSpaceDE/>
        <w:autoSpaceDN/>
        <w:bidi w:val="0"/>
        <w:adjustRightInd/>
        <w:snapToGrid/>
        <w:spacing w:before="60" w:line="288" w:lineRule="auto"/>
        <w:jc w:val="both"/>
        <w:textAlignment w:val="auto"/>
      </w:pPr>
    </w:p>
    <w:p w14:paraId="7F5E7BB2">
      <w:pPr>
        <w:pageBreakBefore w:val="0"/>
        <w:widowControl/>
        <w:kinsoku/>
        <w:wordWrap/>
        <w:overflowPunct/>
        <w:topLinePunct w:val="0"/>
        <w:autoSpaceDE/>
        <w:autoSpaceDN/>
        <w:bidi w:val="0"/>
        <w:adjustRightInd/>
        <w:snapToGrid/>
        <w:spacing w:before="60" w:line="288" w:lineRule="auto"/>
        <w:jc w:val="both"/>
        <w:textAlignment w:val="auto"/>
      </w:pPr>
    </w:p>
    <w:p w14:paraId="5D718EC6">
      <w:pPr>
        <w:pageBreakBefore w:val="0"/>
        <w:widowControl/>
        <w:kinsoku/>
        <w:wordWrap/>
        <w:overflowPunct/>
        <w:topLinePunct w:val="0"/>
        <w:autoSpaceDE/>
        <w:autoSpaceDN/>
        <w:bidi w:val="0"/>
        <w:adjustRightInd/>
        <w:snapToGrid/>
        <w:spacing w:before="60" w:line="288" w:lineRule="auto"/>
        <w:jc w:val="both"/>
        <w:textAlignment w:val="auto"/>
      </w:pPr>
    </w:p>
    <w:p w14:paraId="73EF4514">
      <w:pPr>
        <w:pageBreakBefore w:val="0"/>
        <w:widowControl/>
        <w:kinsoku/>
        <w:wordWrap/>
        <w:overflowPunct/>
        <w:topLinePunct w:val="0"/>
        <w:autoSpaceDE/>
        <w:autoSpaceDN/>
        <w:bidi w:val="0"/>
        <w:adjustRightInd/>
        <w:snapToGrid/>
        <w:spacing w:before="60" w:line="288" w:lineRule="auto"/>
        <w:jc w:val="both"/>
        <w:textAlignment w:val="auto"/>
      </w:pPr>
    </w:p>
    <w:p w14:paraId="556D7877">
      <w:pPr>
        <w:pageBreakBefore w:val="0"/>
        <w:widowControl/>
        <w:kinsoku/>
        <w:wordWrap/>
        <w:overflowPunct/>
        <w:topLinePunct w:val="0"/>
        <w:autoSpaceDE/>
        <w:autoSpaceDN/>
        <w:bidi w:val="0"/>
        <w:adjustRightInd/>
        <w:snapToGrid/>
        <w:spacing w:before="60" w:line="288" w:lineRule="auto"/>
        <w:jc w:val="both"/>
        <w:textAlignment w:val="auto"/>
      </w:pPr>
    </w:p>
    <w:p w14:paraId="071E6E59">
      <w:pPr>
        <w:pStyle w:val="3"/>
        <w:pageBreakBefore w:val="0"/>
        <w:widowControl/>
        <w:kinsoku/>
        <w:wordWrap/>
        <w:overflowPunct/>
        <w:topLinePunct w:val="0"/>
        <w:autoSpaceDE/>
        <w:autoSpaceDN/>
        <w:bidi w:val="0"/>
        <w:adjustRightInd/>
        <w:snapToGrid/>
        <w:spacing w:before="60" w:line="288" w:lineRule="auto"/>
        <w:jc w:val="both"/>
        <w:textAlignment w:val="auto"/>
      </w:pPr>
      <w:bookmarkStart w:id="81" w:name="_Toc28032"/>
      <w:r>
        <w:t>KẾT LUẬN VÀ HƯỚNG PHÁT TRIỂN</w:t>
      </w:r>
      <w:bookmarkEnd w:id="81"/>
    </w:p>
    <w:p w14:paraId="54E75BDF">
      <w:pPr>
        <w:pStyle w:val="4"/>
        <w:pageBreakBefore w:val="0"/>
        <w:widowControl/>
        <w:kinsoku/>
        <w:wordWrap/>
        <w:overflowPunct/>
        <w:topLinePunct w:val="0"/>
        <w:autoSpaceDE/>
        <w:autoSpaceDN/>
        <w:bidi w:val="0"/>
        <w:adjustRightInd/>
        <w:snapToGrid/>
        <w:spacing w:before="60" w:line="288" w:lineRule="auto"/>
        <w:jc w:val="both"/>
        <w:textAlignment w:val="auto"/>
      </w:pPr>
      <w:bookmarkStart w:id="82" w:name="_Toc14732"/>
      <w:r>
        <w:t>1. Kết quả đạt được của Đồ án</w:t>
      </w:r>
      <w:bookmarkEnd w:id="82"/>
    </w:p>
    <w:p w14:paraId="7DD0E345">
      <w:pPr>
        <w:pageBreakBefore w:val="0"/>
        <w:widowControl/>
        <w:kinsoku/>
        <w:wordWrap/>
        <w:overflowPunct/>
        <w:topLinePunct w:val="0"/>
        <w:autoSpaceDE/>
        <w:autoSpaceDN/>
        <w:bidi w:val="0"/>
        <w:adjustRightInd/>
        <w:snapToGrid/>
        <w:spacing w:before="60" w:line="288" w:lineRule="auto"/>
        <w:jc w:val="both"/>
        <w:textAlignment w:val="auto"/>
      </w:pPr>
      <w:r>
        <w:t xml:space="preserve">Sau quá trình nghiên cứu lý thuyết, phân tích thiết kế và tiến hành lập trình thực tế, đề tài </w:t>
      </w:r>
      <w:r>
        <w:rPr>
          <w:b/>
        </w:rPr>
        <w:t>"BubbleFlow — Xây dựng Hệ thống Quản lý Chuỗi Cửa Hàng Giặt Là / Giặt Sấy Tự Động"</w:t>
      </w:r>
      <w:r>
        <w:t xml:space="preserve"> đã hoàn thành đầy đủ các mục tiêu đề ra ban đầu, cụ thể:</w:t>
      </w:r>
    </w:p>
    <w:p w14:paraId="78121B77">
      <w:pPr>
        <w:pageBreakBefore w:val="0"/>
        <w:widowControl/>
        <w:numPr>
          <w:ilvl w:val="0"/>
          <w:numId w:val="97"/>
        </w:numPr>
        <w:kinsoku/>
        <w:wordWrap/>
        <w:overflowPunct/>
        <w:topLinePunct w:val="0"/>
        <w:autoSpaceDE/>
        <w:autoSpaceDN/>
        <w:bidi w:val="0"/>
        <w:adjustRightInd/>
        <w:snapToGrid/>
        <w:spacing w:before="60" w:line="288" w:lineRule="auto"/>
        <w:jc w:val="both"/>
        <w:textAlignment w:val="auto"/>
      </w:pPr>
      <w:r>
        <w:rPr>
          <w:b/>
        </w:rPr>
        <w:t>Về mặt Nghiệp vụ</w:t>
      </w:r>
      <w:r>
        <w:t>: Xây dựng thành công một giải pháp nghiệp vụ khép kín chuẩn hóa cho ngành giặt là đa chuỗi, bao gồm các phân hệ:</w:t>
      </w:r>
    </w:p>
    <w:p w14:paraId="526A7100">
      <w:pPr>
        <w:pageBreakBefore w:val="0"/>
        <w:widowControl/>
        <w:numPr>
          <w:ilvl w:val="1"/>
          <w:numId w:val="98"/>
        </w:numPr>
        <w:kinsoku/>
        <w:wordWrap/>
        <w:overflowPunct/>
        <w:topLinePunct w:val="0"/>
        <w:autoSpaceDE/>
        <w:autoSpaceDN/>
        <w:bidi w:val="0"/>
        <w:adjustRightInd/>
        <w:snapToGrid/>
        <w:spacing w:before="60" w:line="288" w:lineRule="auto"/>
        <w:jc w:val="both"/>
        <w:textAlignment w:val="auto"/>
      </w:pPr>
      <w:r>
        <w:t>Tiếp nhận đơn hàng linh hoạt tại quầy (Order Intake), tự động tính toán đơn giá theo kg hoặc theo món đồ, sinh mã vạch và in trực tiếp biên nhận nhiệt cho khách hàng qua OpenPDF.</w:t>
      </w:r>
    </w:p>
    <w:p w14:paraId="5945AC22">
      <w:pPr>
        <w:pageBreakBefore w:val="0"/>
        <w:widowControl/>
        <w:numPr>
          <w:ilvl w:val="1"/>
          <w:numId w:val="98"/>
        </w:numPr>
        <w:kinsoku/>
        <w:wordWrap/>
        <w:overflowPunct/>
        <w:topLinePunct w:val="0"/>
        <w:autoSpaceDE/>
        <w:autoSpaceDN/>
        <w:bidi w:val="0"/>
        <w:adjustRightInd/>
        <w:snapToGrid/>
        <w:spacing w:before="60" w:line="288" w:lineRule="auto"/>
        <w:jc w:val="both"/>
        <w:textAlignment w:val="auto"/>
      </w:pPr>
      <w:r>
        <w:t>Điều phối đơn hàng thông minh (Dispatching) giúp liên kết giỏ đồ vật lý với các máy giặt, máy sấy đang rảnh.</w:t>
      </w:r>
    </w:p>
    <w:p w14:paraId="76525E46">
      <w:pPr>
        <w:pageBreakBefore w:val="0"/>
        <w:widowControl/>
        <w:numPr>
          <w:ilvl w:val="1"/>
          <w:numId w:val="98"/>
        </w:numPr>
        <w:kinsoku/>
        <w:wordWrap/>
        <w:overflowPunct/>
        <w:topLinePunct w:val="0"/>
        <w:autoSpaceDE/>
        <w:autoSpaceDN/>
        <w:bidi w:val="0"/>
        <w:adjustRightInd/>
        <w:snapToGrid/>
        <w:spacing w:before="60" w:line="288" w:lineRule="auto"/>
        <w:jc w:val="both"/>
        <w:textAlignment w:val="auto"/>
      </w:pPr>
      <w:r>
        <w:t>Kiểm soát nghiêm ngặt vòng đời đồ giặt bằng máy trạng thái Spring Statemachine, tính toán mốc thời gian chuyển trạng thái để tự động hiển thị cảnh báo nếu vi phạm cam kết SLA trả đồ cho khách hàng.</w:t>
      </w:r>
    </w:p>
    <w:p w14:paraId="1A326878">
      <w:pPr>
        <w:pageBreakBefore w:val="0"/>
        <w:widowControl/>
        <w:numPr>
          <w:ilvl w:val="1"/>
          <w:numId w:val="98"/>
        </w:numPr>
        <w:kinsoku/>
        <w:wordWrap/>
        <w:overflowPunct/>
        <w:topLinePunct w:val="0"/>
        <w:autoSpaceDE/>
        <w:autoSpaceDN/>
        <w:bidi w:val="0"/>
        <w:adjustRightInd/>
        <w:snapToGrid/>
        <w:spacing w:before="60" w:line="288" w:lineRule="auto"/>
        <w:jc w:val="both"/>
        <w:textAlignment w:val="auto"/>
      </w:pPr>
      <w:r>
        <w:t>Phân khu lưu kho chờ giao đồ (Storage Rack) giúp sắp xếp túi đồ hoàn thành vào đúng kệ hàng và giải phóng kệ tự động khi bàn giao.</w:t>
      </w:r>
    </w:p>
    <w:p w14:paraId="3B9F2259">
      <w:pPr>
        <w:pageBreakBefore w:val="0"/>
        <w:widowControl/>
        <w:numPr>
          <w:ilvl w:val="1"/>
          <w:numId w:val="98"/>
        </w:numPr>
        <w:kinsoku/>
        <w:wordWrap/>
        <w:overflowPunct/>
        <w:topLinePunct w:val="0"/>
        <w:autoSpaceDE/>
        <w:autoSpaceDN/>
        <w:bidi w:val="0"/>
        <w:adjustRightInd/>
        <w:snapToGrid/>
        <w:spacing w:before="60" w:line="288" w:lineRule="auto"/>
        <w:jc w:val="both"/>
        <w:textAlignment w:val="auto"/>
      </w:pPr>
      <w:r>
        <w:t>Dashboard trực quan hóa doanh thu theo ngày/tháng và tần suất hoạt động của máy giặt/sấy cùng tính năng xuất Excel qua Apache POI.</w:t>
      </w:r>
    </w:p>
    <w:p w14:paraId="44829E82">
      <w:pPr>
        <w:pageBreakBefore w:val="0"/>
        <w:widowControl/>
        <w:numPr>
          <w:ilvl w:val="0"/>
          <w:numId w:val="97"/>
        </w:numPr>
        <w:kinsoku/>
        <w:wordWrap/>
        <w:overflowPunct/>
        <w:topLinePunct w:val="0"/>
        <w:autoSpaceDE/>
        <w:autoSpaceDN/>
        <w:bidi w:val="0"/>
        <w:adjustRightInd/>
        <w:snapToGrid/>
        <w:spacing w:before="60" w:line="288" w:lineRule="auto"/>
        <w:jc w:val="both"/>
        <w:textAlignment w:val="auto"/>
      </w:pPr>
      <w:r>
        <w:rPr>
          <w:b/>
        </w:rPr>
        <w:t>Về mặt Công nghệ</w:t>
      </w:r>
      <w:r>
        <w:t>:</w:t>
      </w:r>
    </w:p>
    <w:p w14:paraId="38F932B9">
      <w:pPr>
        <w:pageBreakBefore w:val="0"/>
        <w:widowControl/>
        <w:numPr>
          <w:ilvl w:val="1"/>
          <w:numId w:val="99"/>
        </w:numPr>
        <w:kinsoku/>
        <w:wordWrap/>
        <w:overflowPunct/>
        <w:topLinePunct w:val="0"/>
        <w:autoSpaceDE/>
        <w:autoSpaceDN/>
        <w:bidi w:val="0"/>
        <w:adjustRightInd/>
        <w:snapToGrid/>
        <w:spacing w:before="60" w:line="288" w:lineRule="auto"/>
        <w:jc w:val="both"/>
        <w:textAlignment w:val="auto"/>
      </w:pPr>
      <w:r>
        <w:t>Ứng dụng thành công Java 21 kết hợp với Spring Boot 3.5 và cơ sở dữ liệu PostgreSQL.</w:t>
      </w:r>
    </w:p>
    <w:p w14:paraId="455ECB8B">
      <w:pPr>
        <w:pageBreakBefore w:val="0"/>
        <w:widowControl/>
        <w:numPr>
          <w:ilvl w:val="1"/>
          <w:numId w:val="99"/>
        </w:numPr>
        <w:kinsoku/>
        <w:wordWrap/>
        <w:overflowPunct/>
        <w:topLinePunct w:val="0"/>
        <w:autoSpaceDE/>
        <w:autoSpaceDN/>
        <w:bidi w:val="0"/>
        <w:adjustRightInd/>
        <w:snapToGrid/>
        <w:spacing w:before="60" w:line="288" w:lineRule="auto"/>
        <w:jc w:val="both"/>
        <w:textAlignment w:val="auto"/>
      </w:pPr>
      <w:r>
        <w:t>Tối ưu hóa tốc độ tải và giảm tải CSDL bằng việc cache dữ liệu tĩnh qua Redis.</w:t>
      </w:r>
    </w:p>
    <w:p w14:paraId="17B3A6B8">
      <w:pPr>
        <w:pageBreakBefore w:val="0"/>
        <w:widowControl/>
        <w:numPr>
          <w:ilvl w:val="1"/>
          <w:numId w:val="99"/>
        </w:numPr>
        <w:kinsoku/>
        <w:wordWrap/>
        <w:overflowPunct/>
        <w:topLinePunct w:val="0"/>
        <w:autoSpaceDE/>
        <w:autoSpaceDN/>
        <w:bidi w:val="0"/>
        <w:adjustRightInd/>
        <w:snapToGrid/>
        <w:spacing w:before="60" w:line="288" w:lineRule="auto"/>
        <w:jc w:val="both"/>
        <w:textAlignment w:val="auto"/>
      </w:pPr>
      <w:r>
        <w:t>Triển khai bộ xác thực không trạng thái JWT an toàn đi kèm hệ phân quyền động (Dynamic RBAC) kiểm soát chặt chẽ đến từng endpoint API và bộ giới hạn tần suất truy cập RateLimitInterceptor bảo vệ hệ thống.</w:t>
      </w:r>
    </w:p>
    <w:p w14:paraId="6083DA97">
      <w:pPr>
        <w:pageBreakBefore w:val="0"/>
        <w:widowControl/>
        <w:numPr>
          <w:ilvl w:val="1"/>
          <w:numId w:val="99"/>
        </w:numPr>
        <w:kinsoku/>
        <w:wordWrap/>
        <w:overflowPunct/>
        <w:topLinePunct w:val="0"/>
        <w:autoSpaceDE/>
        <w:autoSpaceDN/>
        <w:bidi w:val="0"/>
        <w:adjustRightInd/>
        <w:snapToGrid/>
        <w:spacing w:before="60" w:line="288" w:lineRule="auto"/>
        <w:jc w:val="both"/>
        <w:textAlignment w:val="auto"/>
      </w:pPr>
      <w:r>
        <w:t>Xây dựng giao diện web SPA trực quan, mượt mà bằng ReactJS, TypeScript và Ant Design v5.</w:t>
      </w:r>
    </w:p>
    <w:p w14:paraId="1275DA7E">
      <w:pPr>
        <w:pStyle w:val="4"/>
        <w:pageBreakBefore w:val="0"/>
        <w:widowControl/>
        <w:kinsoku/>
        <w:wordWrap/>
        <w:overflowPunct/>
        <w:topLinePunct w:val="0"/>
        <w:autoSpaceDE/>
        <w:autoSpaceDN/>
        <w:bidi w:val="0"/>
        <w:adjustRightInd/>
        <w:snapToGrid/>
        <w:spacing w:before="60" w:line="288" w:lineRule="auto"/>
        <w:jc w:val="both"/>
        <w:textAlignment w:val="auto"/>
      </w:pPr>
      <w:bookmarkStart w:id="83" w:name="_Toc9835"/>
      <w:r>
        <w:t>2. Các hạn chế còn tồn tại</w:t>
      </w:r>
      <w:bookmarkEnd w:id="83"/>
    </w:p>
    <w:p w14:paraId="7BC603B7">
      <w:pPr>
        <w:pageBreakBefore w:val="0"/>
        <w:widowControl/>
        <w:kinsoku/>
        <w:wordWrap/>
        <w:overflowPunct/>
        <w:topLinePunct w:val="0"/>
        <w:autoSpaceDE/>
        <w:autoSpaceDN/>
        <w:bidi w:val="0"/>
        <w:adjustRightInd/>
        <w:snapToGrid/>
        <w:spacing w:before="60" w:line="288" w:lineRule="auto"/>
        <w:jc w:val="both"/>
        <w:textAlignment w:val="auto"/>
      </w:pPr>
      <w:r>
        <w:t>Mặc dù hệ thống đã đáp ứng tốt các yêu cầu nghiệp vụ cơ bản tại cửa hàng, tuy nhiên dự án vẫn còn một số điểm cần tiếp tục hoàn thiện:</w:t>
      </w:r>
    </w:p>
    <w:p w14:paraId="57AF5A9B">
      <w:pPr>
        <w:pageBreakBefore w:val="0"/>
        <w:widowControl/>
        <w:numPr>
          <w:ilvl w:val="0"/>
          <w:numId w:val="100"/>
        </w:numPr>
        <w:kinsoku/>
        <w:wordWrap/>
        <w:overflowPunct/>
        <w:topLinePunct w:val="0"/>
        <w:autoSpaceDE/>
        <w:autoSpaceDN/>
        <w:bidi w:val="0"/>
        <w:adjustRightInd/>
        <w:snapToGrid/>
        <w:spacing w:before="60" w:line="288" w:lineRule="auto"/>
        <w:jc w:val="both"/>
        <w:textAlignment w:val="auto"/>
      </w:pPr>
      <w:r>
        <w:t>Mô phỏng phần cứng: Hệ thống hiện tại vẫn đang nhận tín hiệu hoàn thành chu trình chạy của máy giặt/sấy thông qua thao tác bấm nút thủ công trên giao diện của nhân viên, chưa có kết nối trực tiếp với mạch điều khiển IoT vật lý trên thiết bị.</w:t>
      </w:r>
    </w:p>
    <w:p w14:paraId="1F30C41A">
      <w:pPr>
        <w:pageBreakBefore w:val="0"/>
        <w:widowControl/>
        <w:numPr>
          <w:ilvl w:val="0"/>
          <w:numId w:val="100"/>
        </w:numPr>
        <w:kinsoku/>
        <w:wordWrap/>
        <w:overflowPunct/>
        <w:topLinePunct w:val="0"/>
        <w:autoSpaceDE/>
        <w:autoSpaceDN/>
        <w:bidi w:val="0"/>
        <w:adjustRightInd/>
        <w:snapToGrid/>
        <w:spacing w:before="60" w:line="288" w:lineRule="auto"/>
        <w:jc w:val="both"/>
        <w:textAlignment w:val="auto"/>
      </w:pPr>
      <w:r>
        <w:t>Dữ liệu lớn (Big Data): Màn hình báo cáo doanh thu truy vấn trực tiếp cơ sở dữ liệu PostgreSQL. Khi chuỗi cửa hàng mở rộng lên hàng trăm chi nhánh với hàng triệu đơn hàng mỗi năm, các câu lệnh SQL thống kê có thể gây chậm hệ thống nếu không được phân tách dữ liệu cũ (Data Archiving) hoặc phân mảnh bảng (Database Partitioning).</w:t>
      </w:r>
    </w:p>
    <w:p w14:paraId="266EB9E1">
      <w:pPr>
        <w:pStyle w:val="4"/>
        <w:pageBreakBefore w:val="0"/>
        <w:widowControl/>
        <w:kinsoku/>
        <w:wordWrap/>
        <w:overflowPunct/>
        <w:topLinePunct w:val="0"/>
        <w:autoSpaceDE/>
        <w:autoSpaceDN/>
        <w:bidi w:val="0"/>
        <w:adjustRightInd/>
        <w:snapToGrid/>
        <w:spacing w:before="60" w:line="288" w:lineRule="auto"/>
        <w:jc w:val="both"/>
        <w:textAlignment w:val="auto"/>
      </w:pPr>
      <w:bookmarkStart w:id="84" w:name="_Toc11835"/>
      <w:r>
        <w:t>3. Hướng phát triển trong tương lai</w:t>
      </w:r>
      <w:bookmarkEnd w:id="84"/>
    </w:p>
    <w:p w14:paraId="31CC27CB">
      <w:pPr>
        <w:pageBreakBefore w:val="0"/>
        <w:widowControl/>
        <w:kinsoku/>
        <w:wordWrap/>
        <w:overflowPunct/>
        <w:topLinePunct w:val="0"/>
        <w:autoSpaceDE/>
        <w:autoSpaceDN/>
        <w:bidi w:val="0"/>
        <w:adjustRightInd/>
        <w:snapToGrid/>
        <w:spacing w:before="60" w:line="288" w:lineRule="auto"/>
        <w:jc w:val="both"/>
        <w:textAlignment w:val="auto"/>
      </w:pPr>
      <w:r>
        <w:t>Để phát triển BubbleFlow thành một giải pháp ERP toàn diện cho ngành dịch vụ giặt sấy, định hướng nghiên cứu tiếp theo sẽ tập trung vào các nội dung:</w:t>
      </w:r>
    </w:p>
    <w:p w14:paraId="674A9F85">
      <w:pPr>
        <w:pageBreakBefore w:val="0"/>
        <w:widowControl/>
        <w:numPr>
          <w:ilvl w:val="0"/>
          <w:numId w:val="101"/>
        </w:numPr>
        <w:kinsoku/>
        <w:wordWrap/>
        <w:overflowPunct/>
        <w:topLinePunct w:val="0"/>
        <w:autoSpaceDE/>
        <w:autoSpaceDN/>
        <w:bidi w:val="0"/>
        <w:adjustRightInd/>
        <w:snapToGrid/>
        <w:spacing w:before="60" w:line="288" w:lineRule="auto"/>
        <w:jc w:val="both"/>
        <w:textAlignment w:val="auto"/>
      </w:pPr>
      <w:r>
        <w:rPr>
          <w:b/>
        </w:rPr>
        <w:t>Tích hợp vi mạch IoT thực tế</w:t>
      </w:r>
      <w:r>
        <w:t>: Lắp đặt các cảm biến dòng điện và bộ điều khiển kết nối Wi-Fi vào bo mạch máy giặt sấy công nghiệp, cho phép máy tự động gửi tín hiệu "đang chạy" hoặc "đã sấy xong" về máy chủ Backend, loại bỏ hoàn toàn thao tác thủ công của nhân viên.</w:t>
      </w:r>
    </w:p>
    <w:p w14:paraId="67710931">
      <w:pPr>
        <w:pageBreakBefore w:val="0"/>
        <w:widowControl/>
        <w:numPr>
          <w:ilvl w:val="0"/>
          <w:numId w:val="101"/>
        </w:numPr>
        <w:kinsoku/>
        <w:wordWrap/>
        <w:overflowPunct/>
        <w:topLinePunct w:val="0"/>
        <w:autoSpaceDE/>
        <w:autoSpaceDN/>
        <w:bidi w:val="0"/>
        <w:adjustRightInd/>
        <w:snapToGrid/>
        <w:spacing w:before="60" w:line="288" w:lineRule="auto"/>
        <w:jc w:val="both"/>
        <w:textAlignment w:val="auto"/>
      </w:pPr>
      <w:r>
        <w:rPr>
          <w:b/>
        </w:rPr>
        <w:t>Mở rộng kiến trúc Microservices</w:t>
      </w:r>
      <w:r>
        <w:t>: Tách biệt phân hệ Auth, phân hệ Order và phân hệ Dashboard Báo cáo thành các dịch vụ nhỏ chạy độc lập (Microservices) để tăng khả năng chịu tải của chuỗi khi số lượng cửa hàng tăng mạnh.</w:t>
      </w:r>
    </w:p>
    <w:p w14:paraId="0C539AE7">
      <w:pPr>
        <w:pageBreakBefore w:val="0"/>
        <w:widowControl/>
        <w:numPr>
          <w:ilvl w:val="0"/>
          <w:numId w:val="101"/>
        </w:numPr>
        <w:kinsoku/>
        <w:wordWrap/>
        <w:overflowPunct/>
        <w:topLinePunct w:val="0"/>
        <w:autoSpaceDE/>
        <w:autoSpaceDN/>
        <w:bidi w:val="0"/>
        <w:adjustRightInd/>
        <w:snapToGrid/>
        <w:spacing w:before="60" w:line="288" w:lineRule="auto"/>
        <w:jc w:val="both"/>
        <w:textAlignment w:val="auto"/>
      </w:pPr>
      <w:r>
        <w:rPr>
          <w:b/>
        </w:rPr>
        <w:t>Tích hợp AI dự báo bảo trì máy</w:t>
      </w:r>
      <w:r>
        <w:t>: Sử dụng các thuật toán máy học phân tích lịch sử nhật ký sử dụng thiết bị (equipment_usage_logs) để dự đoán thời điểm máy móc có nguy cơ bị hỏng vòng bi hoặc thanh nhiệt sấy, đưa ra cảnh báo bảo trì định kỳ trước khi máy gặp sự cố vật lý.</w:t>
      </w:r>
    </w:p>
    <w:p w14:paraId="2945A273">
      <w:pPr>
        <w:pageBreakBefore w:val="0"/>
        <w:widowControl/>
        <w:numPr>
          <w:ilvl w:val="0"/>
          <w:numId w:val="101"/>
        </w:numPr>
        <w:kinsoku/>
        <w:wordWrap/>
        <w:overflowPunct/>
        <w:topLinePunct w:val="0"/>
        <w:autoSpaceDE/>
        <w:autoSpaceDN/>
        <w:bidi w:val="0"/>
        <w:adjustRightInd/>
        <w:snapToGrid/>
        <w:spacing w:before="60" w:line="288" w:lineRule="auto"/>
        <w:jc w:val="both"/>
        <w:textAlignment w:val="auto"/>
      </w:pPr>
      <w:r>
        <w:rPr>
          <w:b/>
        </w:rPr>
        <w:t>Tích hợp ứng dụng cho Khách hàng (Customer App)</w:t>
      </w:r>
      <w:r>
        <w:t>: Phát triển thêm ứng dụng di động dành riêng cho khách hàng để đặt lịch giặt sấy trước, thanh toán trực tuyến qua mã QR động và nhận thông báo đẩy (Push Notification) tự động khi quần áo đã được giặt xong và xếp lên kệ lưu trữ.</w:t>
      </w:r>
    </w:p>
    <w:p w14:paraId="1D32F514">
      <w:pPr>
        <w:pageBreakBefore w:val="0"/>
        <w:widowControl/>
        <w:numPr>
          <w:ilvl w:val="0"/>
          <w:numId w:val="0"/>
        </w:numPr>
        <w:tabs>
          <w:tab w:val="left" w:pos="720"/>
        </w:tabs>
        <w:kinsoku/>
        <w:wordWrap/>
        <w:overflowPunct/>
        <w:topLinePunct w:val="0"/>
        <w:autoSpaceDE/>
        <w:autoSpaceDN/>
        <w:bidi w:val="0"/>
        <w:adjustRightInd/>
        <w:snapToGrid/>
        <w:spacing w:before="60" w:line="288" w:lineRule="auto"/>
        <w:jc w:val="both"/>
        <w:textAlignment w:val="auto"/>
      </w:pPr>
    </w:p>
    <w:p w14:paraId="60DCC11A">
      <w:pPr>
        <w:pStyle w:val="3"/>
        <w:pageBreakBefore w:val="0"/>
        <w:widowControl/>
        <w:kinsoku/>
        <w:wordWrap/>
        <w:overflowPunct/>
        <w:topLinePunct w:val="0"/>
        <w:autoSpaceDE/>
        <w:autoSpaceDN/>
        <w:bidi w:val="0"/>
        <w:adjustRightInd/>
        <w:snapToGrid/>
        <w:spacing w:before="60" w:line="288" w:lineRule="auto"/>
        <w:jc w:val="both"/>
        <w:textAlignment w:val="auto"/>
      </w:pPr>
      <w:bookmarkStart w:id="85" w:name="_Toc10041"/>
      <w:r>
        <w:t>TÀI LIỆU T</w:t>
      </w:r>
      <w:bookmarkStart w:id="86" w:name="_GoBack"/>
      <w:bookmarkEnd w:id="86"/>
      <w:r>
        <w:t>HAM KHẢO</w:t>
      </w:r>
      <w:bookmarkEnd w:id="85"/>
    </w:p>
    <w:p w14:paraId="5963EA77">
      <w:pPr>
        <w:pageBreakBefore w:val="0"/>
        <w:widowControl/>
        <w:numPr>
          <w:ilvl w:val="0"/>
          <w:numId w:val="102"/>
        </w:numPr>
        <w:kinsoku/>
        <w:wordWrap/>
        <w:overflowPunct/>
        <w:topLinePunct w:val="0"/>
        <w:autoSpaceDE/>
        <w:autoSpaceDN/>
        <w:bidi w:val="0"/>
        <w:adjustRightInd/>
        <w:snapToGrid/>
        <w:spacing w:before="60" w:line="288" w:lineRule="auto"/>
        <w:jc w:val="both"/>
        <w:textAlignment w:val="auto"/>
      </w:pPr>
      <w:r>
        <w:rPr>
          <w:b/>
        </w:rPr>
        <w:t>Spring Boot &amp; Spring Cloud</w:t>
      </w:r>
      <w:r>
        <w:t>:</w:t>
      </w:r>
    </w:p>
    <w:p w14:paraId="403EBCF8">
      <w:pPr>
        <w:pageBreakBefore w:val="0"/>
        <w:widowControl/>
        <w:numPr>
          <w:ilvl w:val="1"/>
          <w:numId w:val="103"/>
        </w:numPr>
        <w:kinsoku/>
        <w:wordWrap/>
        <w:overflowPunct/>
        <w:topLinePunct w:val="0"/>
        <w:autoSpaceDE/>
        <w:autoSpaceDN/>
        <w:bidi w:val="0"/>
        <w:adjustRightInd/>
        <w:snapToGrid/>
        <w:spacing w:before="60" w:line="288" w:lineRule="auto"/>
        <w:jc w:val="both"/>
        <w:textAlignment w:val="auto"/>
      </w:pPr>
      <w:r>
        <w:t>Craig Walls, Spring in Action, Sixth Edition, Manning Publications, 2022.</w:t>
      </w:r>
    </w:p>
    <w:p w14:paraId="784EE6D4">
      <w:pPr>
        <w:pageBreakBefore w:val="0"/>
        <w:widowControl/>
        <w:numPr>
          <w:ilvl w:val="1"/>
          <w:numId w:val="103"/>
        </w:numPr>
        <w:kinsoku/>
        <w:wordWrap/>
        <w:overflowPunct/>
        <w:topLinePunct w:val="0"/>
        <w:autoSpaceDE/>
        <w:autoSpaceDN/>
        <w:bidi w:val="0"/>
        <w:adjustRightInd/>
        <w:snapToGrid/>
        <w:spacing w:before="60" w:line="288" w:lineRule="auto"/>
        <w:jc w:val="both"/>
        <w:textAlignment w:val="auto"/>
      </w:pPr>
      <w:r>
        <w:t xml:space="preserve">Spring Framework Documentation, Spring Boot Reference Guide, [Online]. Available: </w:t>
      </w:r>
      <w:r>
        <w:fldChar w:fldCharType="begin"/>
      </w:r>
      <w:r>
        <w:instrText xml:space="preserve"> HYPERLINK "https://docs.spring.io/spring-boot/docs/current/reference/htmlsingle/" \h </w:instrText>
      </w:r>
      <w:r>
        <w:fldChar w:fldCharType="separate"/>
      </w:r>
      <w:r>
        <w:rPr>
          <w:rStyle w:val="10"/>
        </w:rPr>
        <w:t>https://docs.spring.io/spring-boot/docs/current/reference/htmlsingle/</w:t>
      </w:r>
      <w:r>
        <w:rPr>
          <w:rStyle w:val="10"/>
        </w:rPr>
        <w:fldChar w:fldCharType="end"/>
      </w:r>
      <w:r>
        <w:t>.</w:t>
      </w:r>
    </w:p>
    <w:p w14:paraId="5E49BEFF">
      <w:pPr>
        <w:pageBreakBefore w:val="0"/>
        <w:widowControl/>
        <w:numPr>
          <w:ilvl w:val="0"/>
          <w:numId w:val="102"/>
        </w:numPr>
        <w:kinsoku/>
        <w:wordWrap/>
        <w:overflowPunct/>
        <w:topLinePunct w:val="0"/>
        <w:autoSpaceDE/>
        <w:autoSpaceDN/>
        <w:bidi w:val="0"/>
        <w:adjustRightInd/>
        <w:snapToGrid/>
        <w:spacing w:before="60" w:line="288" w:lineRule="auto"/>
        <w:jc w:val="both"/>
        <w:textAlignment w:val="auto"/>
      </w:pPr>
      <w:r>
        <w:rPr>
          <w:b/>
        </w:rPr>
        <w:t>ReactJS &amp; Frontend Engineering</w:t>
      </w:r>
      <w:r>
        <w:t>:</w:t>
      </w:r>
    </w:p>
    <w:p w14:paraId="1FDD94A2">
      <w:pPr>
        <w:pageBreakBefore w:val="0"/>
        <w:widowControl/>
        <w:numPr>
          <w:ilvl w:val="1"/>
          <w:numId w:val="104"/>
        </w:numPr>
        <w:kinsoku/>
        <w:wordWrap/>
        <w:overflowPunct/>
        <w:topLinePunct w:val="0"/>
        <w:autoSpaceDE/>
        <w:autoSpaceDN/>
        <w:bidi w:val="0"/>
        <w:adjustRightInd/>
        <w:snapToGrid/>
        <w:spacing w:before="60" w:line="288" w:lineRule="auto"/>
        <w:jc w:val="both"/>
        <w:textAlignment w:val="auto"/>
      </w:pPr>
      <w:r>
        <w:t>Robin Wieruch, The Road to React, leanpub.com, 2021.</w:t>
      </w:r>
    </w:p>
    <w:p w14:paraId="7B5F13A1">
      <w:pPr>
        <w:pageBreakBefore w:val="0"/>
        <w:widowControl/>
        <w:numPr>
          <w:ilvl w:val="1"/>
          <w:numId w:val="104"/>
        </w:numPr>
        <w:kinsoku/>
        <w:wordWrap/>
        <w:overflowPunct/>
        <w:topLinePunct w:val="0"/>
        <w:autoSpaceDE/>
        <w:autoSpaceDN/>
        <w:bidi w:val="0"/>
        <w:adjustRightInd/>
        <w:snapToGrid/>
        <w:spacing w:before="60" w:line="288" w:lineRule="auto"/>
        <w:jc w:val="both"/>
        <w:textAlignment w:val="auto"/>
      </w:pPr>
      <w:r>
        <w:t xml:space="preserve">TypeScript Documentation, TypeScript Handbook, [Online]. Available: </w:t>
      </w:r>
      <w:r>
        <w:fldChar w:fldCharType="begin"/>
      </w:r>
      <w:r>
        <w:instrText xml:space="preserve"> HYPERLINK "https://www.typescriptlang.org/docs/handbook/intro.html" \h </w:instrText>
      </w:r>
      <w:r>
        <w:fldChar w:fldCharType="separate"/>
      </w:r>
      <w:r>
        <w:rPr>
          <w:rStyle w:val="10"/>
        </w:rPr>
        <w:t>https://www.typescriptlang.org/docs/handbook/intro.html</w:t>
      </w:r>
      <w:r>
        <w:rPr>
          <w:rStyle w:val="10"/>
        </w:rPr>
        <w:fldChar w:fldCharType="end"/>
      </w:r>
      <w:r>
        <w:t>.</w:t>
      </w:r>
    </w:p>
    <w:p w14:paraId="5F43A6A4">
      <w:pPr>
        <w:pageBreakBefore w:val="0"/>
        <w:widowControl/>
        <w:numPr>
          <w:ilvl w:val="0"/>
          <w:numId w:val="102"/>
        </w:numPr>
        <w:kinsoku/>
        <w:wordWrap/>
        <w:overflowPunct/>
        <w:topLinePunct w:val="0"/>
        <w:autoSpaceDE/>
        <w:autoSpaceDN/>
        <w:bidi w:val="0"/>
        <w:adjustRightInd/>
        <w:snapToGrid/>
        <w:spacing w:before="60" w:line="288" w:lineRule="auto"/>
        <w:jc w:val="both"/>
        <w:textAlignment w:val="auto"/>
      </w:pPr>
      <w:r>
        <w:rPr>
          <w:b/>
        </w:rPr>
        <w:t>Database &amp; Caching Technologies</w:t>
      </w:r>
      <w:r>
        <w:t>:</w:t>
      </w:r>
    </w:p>
    <w:p w14:paraId="0CA243D7">
      <w:pPr>
        <w:pageBreakBefore w:val="0"/>
        <w:widowControl/>
        <w:numPr>
          <w:ilvl w:val="1"/>
          <w:numId w:val="105"/>
        </w:numPr>
        <w:kinsoku/>
        <w:wordWrap/>
        <w:overflowPunct/>
        <w:topLinePunct w:val="0"/>
        <w:autoSpaceDE/>
        <w:autoSpaceDN/>
        <w:bidi w:val="0"/>
        <w:adjustRightInd/>
        <w:snapToGrid/>
        <w:spacing w:before="60" w:line="288" w:lineRule="auto"/>
        <w:jc w:val="both"/>
        <w:textAlignment w:val="auto"/>
      </w:pPr>
      <w:r>
        <w:t>Vlad Mihalcea, High-Performance Java Persistence, Vlad Mihalcea, 2017.</w:t>
      </w:r>
    </w:p>
    <w:p w14:paraId="0A5ADF30">
      <w:pPr>
        <w:pageBreakBefore w:val="0"/>
        <w:widowControl/>
        <w:numPr>
          <w:ilvl w:val="1"/>
          <w:numId w:val="105"/>
        </w:numPr>
        <w:kinsoku/>
        <w:wordWrap/>
        <w:overflowPunct/>
        <w:topLinePunct w:val="0"/>
        <w:autoSpaceDE/>
        <w:autoSpaceDN/>
        <w:bidi w:val="0"/>
        <w:adjustRightInd/>
        <w:snapToGrid/>
        <w:spacing w:before="60" w:line="288" w:lineRule="auto"/>
        <w:jc w:val="both"/>
        <w:textAlignment w:val="auto"/>
      </w:pPr>
      <w:r>
        <w:t xml:space="preserve">Redis Documentation, Redis Developer Guide &amp; Caching Patterns, [Online]. Available: </w:t>
      </w:r>
      <w:r>
        <w:fldChar w:fldCharType="begin"/>
      </w:r>
      <w:r>
        <w:instrText xml:space="preserve"> HYPERLINK "https://redis.io/docs/" \h </w:instrText>
      </w:r>
      <w:r>
        <w:fldChar w:fldCharType="separate"/>
      </w:r>
      <w:r>
        <w:rPr>
          <w:rStyle w:val="10"/>
        </w:rPr>
        <w:t>https://redis.io/docs/</w:t>
      </w:r>
      <w:r>
        <w:rPr>
          <w:rStyle w:val="10"/>
        </w:rPr>
        <w:fldChar w:fldCharType="end"/>
      </w:r>
      <w:r>
        <w:t>.</w:t>
      </w:r>
    </w:p>
    <w:p w14:paraId="3CAECA4D">
      <w:pPr>
        <w:pageBreakBefore w:val="0"/>
        <w:widowControl/>
        <w:numPr>
          <w:ilvl w:val="0"/>
          <w:numId w:val="102"/>
        </w:numPr>
        <w:kinsoku/>
        <w:wordWrap/>
        <w:overflowPunct/>
        <w:topLinePunct w:val="0"/>
        <w:autoSpaceDE/>
        <w:autoSpaceDN/>
        <w:bidi w:val="0"/>
        <w:adjustRightInd/>
        <w:snapToGrid/>
        <w:spacing w:before="60" w:line="288" w:lineRule="auto"/>
        <w:jc w:val="both"/>
        <w:textAlignment w:val="auto"/>
      </w:pPr>
      <w:r>
        <w:rPr>
          <w:b/>
        </w:rPr>
        <w:t>Web Application Security</w:t>
      </w:r>
      <w:r>
        <w:t>:</w:t>
      </w:r>
    </w:p>
    <w:p w14:paraId="6525079E">
      <w:pPr>
        <w:pageBreakBefore w:val="0"/>
        <w:widowControl/>
        <w:numPr>
          <w:ilvl w:val="1"/>
          <w:numId w:val="106"/>
        </w:numPr>
        <w:kinsoku/>
        <w:wordWrap/>
        <w:overflowPunct/>
        <w:topLinePunct w:val="0"/>
        <w:autoSpaceDE/>
        <w:autoSpaceDN/>
        <w:bidi w:val="0"/>
        <w:adjustRightInd/>
        <w:snapToGrid/>
        <w:spacing w:before="60" w:line="288" w:lineRule="auto"/>
        <w:jc w:val="both"/>
        <w:textAlignment w:val="auto"/>
      </w:pPr>
      <w:r>
        <w:t xml:space="preserve">OAuth 2.0 Web Authorization Standards, RFC 6749 - The OAuth 2.0 Authorization Framework, [Online]. Available: </w:t>
      </w:r>
      <w:r>
        <w:fldChar w:fldCharType="begin"/>
      </w:r>
      <w:r>
        <w:instrText xml:space="preserve"> HYPERLINK "https://datatracker.ietf.org/doc/html/rfc6749" \h </w:instrText>
      </w:r>
      <w:r>
        <w:fldChar w:fldCharType="separate"/>
      </w:r>
      <w:r>
        <w:rPr>
          <w:rStyle w:val="10"/>
        </w:rPr>
        <w:t>https://datatracker.ietf.org/doc/html/rfc6749</w:t>
      </w:r>
      <w:r>
        <w:rPr>
          <w:rStyle w:val="10"/>
        </w:rPr>
        <w:fldChar w:fldCharType="end"/>
      </w:r>
      <w:r>
        <w:t>.</w:t>
      </w:r>
    </w:p>
    <w:p w14:paraId="3253F8E3">
      <w:pPr>
        <w:pageBreakBefore w:val="0"/>
        <w:widowControl/>
        <w:numPr>
          <w:ilvl w:val="1"/>
          <w:numId w:val="106"/>
        </w:numPr>
        <w:kinsoku/>
        <w:wordWrap/>
        <w:overflowPunct/>
        <w:topLinePunct w:val="0"/>
        <w:autoSpaceDE/>
        <w:autoSpaceDN/>
        <w:bidi w:val="0"/>
        <w:adjustRightInd/>
        <w:snapToGrid/>
        <w:spacing w:before="60" w:line="288" w:lineRule="auto"/>
        <w:jc w:val="both"/>
        <w:textAlignment w:val="auto"/>
      </w:pPr>
      <w:r>
        <w:t xml:space="preserve">OWASP Top 10 Vulnerabilities, OWASP Foundation - Top 10 Web Application Security Risks, 2021. [Online]. Available: </w:t>
      </w:r>
      <w:r>
        <w:fldChar w:fldCharType="begin"/>
      </w:r>
      <w:r>
        <w:instrText xml:space="preserve"> HYPERLINK "https://owasp.org/www-project-top-ten/" \h </w:instrText>
      </w:r>
      <w:r>
        <w:fldChar w:fldCharType="separate"/>
      </w:r>
      <w:r>
        <w:rPr>
          <w:rStyle w:val="10"/>
        </w:rPr>
        <w:t>https://owasp.org/www-project-top-ten/</w:t>
      </w:r>
      <w:r>
        <w:rPr>
          <w:rStyle w:val="10"/>
        </w:rPr>
        <w:fldChar w:fldCharType="end"/>
      </w:r>
      <w:r>
        <w:t>.</w:t>
      </w:r>
    </w:p>
    <w:p w14:paraId="63095A09">
      <w:pPr>
        <w:pageBreakBefore w:val="0"/>
        <w:widowControl/>
        <w:numPr>
          <w:ilvl w:val="0"/>
          <w:numId w:val="102"/>
        </w:numPr>
        <w:kinsoku/>
        <w:wordWrap/>
        <w:overflowPunct/>
        <w:topLinePunct w:val="0"/>
        <w:autoSpaceDE/>
        <w:autoSpaceDN/>
        <w:bidi w:val="0"/>
        <w:adjustRightInd/>
        <w:snapToGrid/>
        <w:spacing w:before="60" w:line="288" w:lineRule="auto"/>
        <w:jc w:val="both"/>
        <w:textAlignment w:val="auto"/>
      </w:pPr>
      <w:r>
        <w:rPr>
          <w:b/>
        </w:rPr>
        <w:t>Software Architecture &amp; State Machines</w:t>
      </w:r>
      <w:r>
        <w:t>:</w:t>
      </w:r>
    </w:p>
    <w:p w14:paraId="1604BC08">
      <w:pPr>
        <w:pageBreakBefore w:val="0"/>
        <w:widowControl/>
        <w:numPr>
          <w:ilvl w:val="1"/>
          <w:numId w:val="107"/>
        </w:numPr>
        <w:kinsoku/>
        <w:wordWrap/>
        <w:overflowPunct/>
        <w:topLinePunct w:val="0"/>
        <w:autoSpaceDE/>
        <w:autoSpaceDN/>
        <w:bidi w:val="0"/>
        <w:adjustRightInd/>
        <w:snapToGrid/>
        <w:spacing w:before="60" w:line="288" w:lineRule="auto"/>
        <w:jc w:val="both"/>
        <w:textAlignment w:val="auto"/>
      </w:pPr>
      <w:r>
        <w:t>Martin Fowler, Patterns of Enterprise Application Architecture, Addison-Wesley Professional, 2002.</w:t>
      </w:r>
    </w:p>
    <w:p w14:paraId="60C028F0">
      <w:pPr>
        <w:pageBreakBefore w:val="0"/>
        <w:widowControl/>
        <w:numPr>
          <w:ilvl w:val="1"/>
          <w:numId w:val="107"/>
        </w:numPr>
        <w:kinsoku/>
        <w:wordWrap/>
        <w:overflowPunct/>
        <w:topLinePunct w:val="0"/>
        <w:autoSpaceDE/>
        <w:autoSpaceDN/>
        <w:bidi w:val="0"/>
        <w:adjustRightInd/>
        <w:snapToGrid/>
        <w:spacing w:before="60" w:line="288" w:lineRule="auto"/>
        <w:jc w:val="both"/>
        <w:textAlignment w:val="auto"/>
      </w:pPr>
      <w:r>
        <w:t xml:space="preserve">Spring Projects, Spring Statemachine Reference Documentation, [Online]. Available: </w:t>
      </w:r>
      <w:r>
        <w:fldChar w:fldCharType="begin"/>
      </w:r>
      <w:r>
        <w:instrText xml:space="preserve"> HYPERLINK "https://docs.spring.io/spring-statemachine/docs/current/reference/" \h </w:instrText>
      </w:r>
      <w:r>
        <w:fldChar w:fldCharType="separate"/>
      </w:r>
      <w:r>
        <w:rPr>
          <w:rStyle w:val="10"/>
        </w:rPr>
        <w:t>https://docs.spring.io/spring-statemachine/docs/current/reference/</w:t>
      </w:r>
      <w:r>
        <w:rPr>
          <w:rStyle w:val="10"/>
        </w:rPr>
        <w:fldChar w:fldCharType="end"/>
      </w:r>
      <w:r>
        <w:t>.</w:t>
      </w:r>
    </w:p>
    <w:sectPr>
      <w:pgSz w:w="12240" w:h="15840"/>
      <w:pgMar w:top="1440" w:right="1800" w:bottom="1440" w:left="1800" w:header="0" w:footer="0" w:gutter="0"/>
      <w:pgBorders w:display="firstPage">
        <w:top w:val="twistedLines1" w:color="auto" w:sz="31" w:space="1"/>
        <w:left w:val="twistedLines1" w:color="auto" w:sz="31" w:space="4"/>
        <w:bottom w:val="twistedLines1" w:color="auto" w:sz="31" w:space="1"/>
        <w:right w:val="twistedLines1" w:color="auto" w:sz="31" w:space="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
    <w:nsid w:val="813A4B87"/>
    <w:multiLevelType w:val="multilevel"/>
    <w:tmpl w:val="813A4B8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
    <w:nsid w:val="825EC3C5"/>
    <w:multiLevelType w:val="multilevel"/>
    <w:tmpl w:val="825EC3C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
    <w:nsid w:val="845B5372"/>
    <w:multiLevelType w:val="multilevel"/>
    <w:tmpl w:val="845B537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
    <w:nsid w:val="8461FADE"/>
    <w:multiLevelType w:val="multilevel"/>
    <w:tmpl w:val="8461FAD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
    <w:nsid w:val="8CAEB125"/>
    <w:multiLevelType w:val="multilevel"/>
    <w:tmpl w:val="8CAEB12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
    <w:nsid w:val="91995D4F"/>
    <w:multiLevelType w:val="multilevel"/>
    <w:tmpl w:val="91995D4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
    <w:nsid w:val="91B69C97"/>
    <w:multiLevelType w:val="multilevel"/>
    <w:tmpl w:val="91B69C9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
    <w:nsid w:val="9239341B"/>
    <w:multiLevelType w:val="multilevel"/>
    <w:tmpl w:val="9239341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
    <w:nsid w:val="9288B902"/>
    <w:multiLevelType w:val="multilevel"/>
    <w:tmpl w:val="9288B90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
    <w:nsid w:val="9377BC45"/>
    <w:multiLevelType w:val="multilevel"/>
    <w:tmpl w:val="9377BC4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1">
    <w:nsid w:val="9ACF65A0"/>
    <w:multiLevelType w:val="multilevel"/>
    <w:tmpl w:val="9ACF65A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2">
    <w:nsid w:val="9C11E984"/>
    <w:multiLevelType w:val="multilevel"/>
    <w:tmpl w:val="9C11E9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
    <w:nsid w:val="9C8AC8EF"/>
    <w:multiLevelType w:val="multilevel"/>
    <w:tmpl w:val="9C8AC8E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4">
    <w:nsid w:val="9D5D7490"/>
    <w:multiLevelType w:val="multilevel"/>
    <w:tmpl w:val="9D5D74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
    <w:nsid w:val="A0C93552"/>
    <w:multiLevelType w:val="multilevel"/>
    <w:tmpl w:val="A0C9355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6">
    <w:nsid w:val="A0F05207"/>
    <w:multiLevelType w:val="multilevel"/>
    <w:tmpl w:val="A0F0520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7">
    <w:nsid w:val="A9AC3AA7"/>
    <w:multiLevelType w:val="multilevel"/>
    <w:tmpl w:val="A9AC3AA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8">
    <w:nsid w:val="AAF3F3FA"/>
    <w:multiLevelType w:val="multilevel"/>
    <w:tmpl w:val="AAF3F3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9">
    <w:nsid w:val="B0ED9BEA"/>
    <w:multiLevelType w:val="multilevel"/>
    <w:tmpl w:val="B0ED9BE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0">
    <w:nsid w:val="B0F1ACD9"/>
    <w:multiLevelType w:val="multilevel"/>
    <w:tmpl w:val="B0F1ACD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1">
    <w:nsid w:val="B23A94A9"/>
    <w:multiLevelType w:val="multilevel"/>
    <w:tmpl w:val="B23A94A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2">
    <w:nsid w:val="B53F3350"/>
    <w:multiLevelType w:val="multilevel"/>
    <w:tmpl w:val="B53F335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3">
    <w:nsid w:val="B5E306ED"/>
    <w:multiLevelType w:val="multilevel"/>
    <w:tmpl w:val="B5E306E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4">
    <w:nsid w:val="B88D21A8"/>
    <w:multiLevelType w:val="multilevel"/>
    <w:tmpl w:val="B88D21A8"/>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5">
    <w:nsid w:val="B8CEF35B"/>
    <w:multiLevelType w:val="multilevel"/>
    <w:tmpl w:val="B8CEF35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6">
    <w:nsid w:val="BB64CFA9"/>
    <w:multiLevelType w:val="multilevel"/>
    <w:tmpl w:val="BB64CFA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7">
    <w:nsid w:val="BCECA0B4"/>
    <w:multiLevelType w:val="multilevel"/>
    <w:tmpl w:val="BCECA0B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8">
    <w:nsid w:val="BDA1395C"/>
    <w:multiLevelType w:val="multilevel"/>
    <w:tmpl w:val="BDA1395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9">
    <w:nsid w:val="BE8A4F4C"/>
    <w:multiLevelType w:val="multilevel"/>
    <w:tmpl w:val="BE8A4F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0">
    <w:nsid w:val="BE923771"/>
    <w:multiLevelType w:val="multilevel"/>
    <w:tmpl w:val="BE9237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1">
    <w:nsid w:val="BF205925"/>
    <w:multiLevelType w:val="multilevel"/>
    <w:tmpl w:val="BF2059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2">
    <w:nsid w:val="C0915F4F"/>
    <w:multiLevelType w:val="multilevel"/>
    <w:tmpl w:val="C0915F4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3">
    <w:nsid w:val="C4E0D24A"/>
    <w:multiLevelType w:val="multilevel"/>
    <w:tmpl w:val="C4E0D24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4">
    <w:nsid w:val="C8879AEF"/>
    <w:multiLevelType w:val="multilevel"/>
    <w:tmpl w:val="C8879AE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5">
    <w:nsid w:val="CF092B84"/>
    <w:multiLevelType w:val="multilevel"/>
    <w:tmpl w:val="CF092B8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6">
    <w:nsid w:val="D1EB1714"/>
    <w:multiLevelType w:val="multilevel"/>
    <w:tmpl w:val="D1EB171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7">
    <w:nsid w:val="D7D140E4"/>
    <w:multiLevelType w:val="multilevel"/>
    <w:tmpl w:val="D7D140E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8">
    <w:nsid w:val="D7F9FE59"/>
    <w:multiLevelType w:val="multilevel"/>
    <w:tmpl w:val="D7F9FE5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9">
    <w:nsid w:val="DAD3A854"/>
    <w:multiLevelType w:val="multilevel"/>
    <w:tmpl w:val="DAD3A85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0">
    <w:nsid w:val="DCBA6B53"/>
    <w:multiLevelType w:val="multilevel"/>
    <w:tmpl w:val="DCBA6B5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1">
    <w:nsid w:val="E0294EC7"/>
    <w:multiLevelType w:val="multilevel"/>
    <w:tmpl w:val="E0294E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2">
    <w:nsid w:val="E093A4B0"/>
    <w:multiLevelType w:val="multilevel"/>
    <w:tmpl w:val="E093A4B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3">
    <w:nsid w:val="E504947C"/>
    <w:multiLevelType w:val="multilevel"/>
    <w:tmpl w:val="E504947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4">
    <w:nsid w:val="E7B27C5B"/>
    <w:multiLevelType w:val="multilevel"/>
    <w:tmpl w:val="E7B27C5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5">
    <w:nsid w:val="F0E89278"/>
    <w:multiLevelType w:val="multilevel"/>
    <w:tmpl w:val="F0E892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6">
    <w:nsid w:val="F4B5D9F5"/>
    <w:multiLevelType w:val="multilevel"/>
    <w:tmpl w:val="F4B5D9F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7">
    <w:nsid w:val="F585BF25"/>
    <w:multiLevelType w:val="multilevel"/>
    <w:tmpl w:val="F585BF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8">
    <w:nsid w:val="F689643B"/>
    <w:multiLevelType w:val="multilevel"/>
    <w:tmpl w:val="F689643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9">
    <w:nsid w:val="F7735DC9"/>
    <w:multiLevelType w:val="multilevel"/>
    <w:tmpl w:val="F7735DC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0">
    <w:nsid w:val="FEC2EA36"/>
    <w:multiLevelType w:val="multilevel"/>
    <w:tmpl w:val="FEC2EA3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1">
    <w:nsid w:val="0053208E"/>
    <w:multiLevelType w:val="multilevel"/>
    <w:tmpl w:val="0053208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2">
    <w:nsid w:val="0248C179"/>
    <w:multiLevelType w:val="multilevel"/>
    <w:tmpl w:val="0248C17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3">
    <w:nsid w:val="03A63A41"/>
    <w:multiLevelType w:val="multilevel"/>
    <w:tmpl w:val="03A63A41"/>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4">
    <w:nsid w:val="03D62ECE"/>
    <w:multiLevelType w:val="multilevel"/>
    <w:tmpl w:val="03D62EC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5">
    <w:nsid w:val="0709FD3E"/>
    <w:multiLevelType w:val="multilevel"/>
    <w:tmpl w:val="0709FD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6">
    <w:nsid w:val="0CEF100B"/>
    <w:multiLevelType w:val="multilevel"/>
    <w:tmpl w:val="0CEF100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7">
    <w:nsid w:val="0E640482"/>
    <w:multiLevelType w:val="multilevel"/>
    <w:tmpl w:val="0E6404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8">
    <w:nsid w:val="0F9F9CCA"/>
    <w:multiLevelType w:val="multilevel"/>
    <w:tmpl w:val="0F9F9CC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9">
    <w:nsid w:val="10D591E5"/>
    <w:multiLevelType w:val="multilevel"/>
    <w:tmpl w:val="10D591E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0">
    <w:nsid w:val="12EADF99"/>
    <w:multiLevelType w:val="multilevel"/>
    <w:tmpl w:val="12EADF9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1">
    <w:nsid w:val="1450273B"/>
    <w:multiLevelType w:val="multilevel"/>
    <w:tmpl w:val="1450273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2">
    <w:nsid w:val="18F74015"/>
    <w:multiLevelType w:val="multilevel"/>
    <w:tmpl w:val="18F7401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3">
    <w:nsid w:val="1ACDE60F"/>
    <w:multiLevelType w:val="multilevel"/>
    <w:tmpl w:val="1ACDE60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4">
    <w:nsid w:val="1AD50295"/>
    <w:multiLevelType w:val="multilevel"/>
    <w:tmpl w:val="1AD5029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5">
    <w:nsid w:val="1BCBBCF0"/>
    <w:multiLevelType w:val="multilevel"/>
    <w:tmpl w:val="1BCBBCF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6">
    <w:nsid w:val="1C257C7B"/>
    <w:multiLevelType w:val="multilevel"/>
    <w:tmpl w:val="1C257C7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7">
    <w:nsid w:val="23E97754"/>
    <w:multiLevelType w:val="multilevel"/>
    <w:tmpl w:val="23E9775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8">
    <w:nsid w:val="243FCF68"/>
    <w:multiLevelType w:val="multilevel"/>
    <w:tmpl w:val="243FCF68"/>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9">
    <w:nsid w:val="2470EC97"/>
    <w:multiLevelType w:val="multilevel"/>
    <w:tmpl w:val="2470EC9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0">
    <w:nsid w:val="25B654F3"/>
    <w:multiLevelType w:val="multilevel"/>
    <w:tmpl w:val="25B654F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1">
    <w:nsid w:val="2A8F537B"/>
    <w:multiLevelType w:val="multilevel"/>
    <w:tmpl w:val="2A8F53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2">
    <w:nsid w:val="2F2D79CE"/>
    <w:multiLevelType w:val="multilevel"/>
    <w:tmpl w:val="2F2D79C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3">
    <w:nsid w:val="30A0AC00"/>
    <w:multiLevelType w:val="multilevel"/>
    <w:tmpl w:val="30A0AC0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4">
    <w:nsid w:val="30FC5B15"/>
    <w:multiLevelType w:val="multilevel"/>
    <w:tmpl w:val="30FC5B1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5">
    <w:nsid w:val="322D85CA"/>
    <w:multiLevelType w:val="multilevel"/>
    <w:tmpl w:val="322D85C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6">
    <w:nsid w:val="32A7AF2D"/>
    <w:multiLevelType w:val="multilevel"/>
    <w:tmpl w:val="32A7AF2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7">
    <w:nsid w:val="35E83B33"/>
    <w:multiLevelType w:val="multilevel"/>
    <w:tmpl w:val="35E83B3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8">
    <w:nsid w:val="39A0D9AC"/>
    <w:multiLevelType w:val="multilevel"/>
    <w:tmpl w:val="39A0D9A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9">
    <w:nsid w:val="3B8127DF"/>
    <w:multiLevelType w:val="multilevel"/>
    <w:tmpl w:val="3B8127D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0">
    <w:nsid w:val="40B249F9"/>
    <w:multiLevelType w:val="multilevel"/>
    <w:tmpl w:val="40B249F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1">
    <w:nsid w:val="46A08BB8"/>
    <w:multiLevelType w:val="multilevel"/>
    <w:tmpl w:val="46A08BB8"/>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2">
    <w:nsid w:val="4A51D704"/>
    <w:multiLevelType w:val="multilevel"/>
    <w:tmpl w:val="4A51D70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3">
    <w:nsid w:val="4C1BAE26"/>
    <w:multiLevelType w:val="multilevel"/>
    <w:tmpl w:val="4C1BAE2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4">
    <w:nsid w:val="4C3D7A74"/>
    <w:multiLevelType w:val="multilevel"/>
    <w:tmpl w:val="4C3D7A7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5">
    <w:nsid w:val="4CD1E351"/>
    <w:multiLevelType w:val="multilevel"/>
    <w:tmpl w:val="4CD1E351"/>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6">
    <w:nsid w:val="4D4DC07F"/>
    <w:multiLevelType w:val="multilevel"/>
    <w:tmpl w:val="4D4DC07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7">
    <w:nsid w:val="4D94DA66"/>
    <w:multiLevelType w:val="multilevel"/>
    <w:tmpl w:val="4D94DA6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8">
    <w:nsid w:val="58765686"/>
    <w:multiLevelType w:val="multilevel"/>
    <w:tmpl w:val="5876568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9">
    <w:nsid w:val="59ADCABA"/>
    <w:multiLevelType w:val="multilevel"/>
    <w:tmpl w:val="59ADCA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90">
    <w:nsid w:val="59EEFD2A"/>
    <w:multiLevelType w:val="multilevel"/>
    <w:tmpl w:val="59EEFD2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1">
    <w:nsid w:val="5A241D34"/>
    <w:multiLevelType w:val="multilevel"/>
    <w:tmpl w:val="5A241D3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2">
    <w:nsid w:val="5E29AB5A"/>
    <w:multiLevelType w:val="multilevel"/>
    <w:tmpl w:val="5E29AB5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3">
    <w:nsid w:val="5FFFB1A7"/>
    <w:multiLevelType w:val="multilevel"/>
    <w:tmpl w:val="5FFFB1A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4">
    <w:nsid w:val="60382F6E"/>
    <w:multiLevelType w:val="multilevel"/>
    <w:tmpl w:val="60382F6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5">
    <w:nsid w:val="610EFE5C"/>
    <w:multiLevelType w:val="multilevel"/>
    <w:tmpl w:val="610EFE5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6">
    <w:nsid w:val="629F7852"/>
    <w:multiLevelType w:val="multilevel"/>
    <w:tmpl w:val="629F785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7">
    <w:nsid w:val="65CD0074"/>
    <w:multiLevelType w:val="multilevel"/>
    <w:tmpl w:val="65CD007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8">
    <w:nsid w:val="68B298F7"/>
    <w:multiLevelType w:val="multilevel"/>
    <w:tmpl w:val="68B298F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9">
    <w:nsid w:val="700FDCEF"/>
    <w:multiLevelType w:val="multilevel"/>
    <w:tmpl w:val="700FDCE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0">
    <w:nsid w:val="72183CF9"/>
    <w:multiLevelType w:val="multilevel"/>
    <w:tmpl w:val="72183C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01">
    <w:nsid w:val="74C28B35"/>
    <w:multiLevelType w:val="multilevel"/>
    <w:tmpl w:val="74C28B3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2">
    <w:nsid w:val="77633216"/>
    <w:multiLevelType w:val="multilevel"/>
    <w:tmpl w:val="7763321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3">
    <w:nsid w:val="77ECEA79"/>
    <w:multiLevelType w:val="multilevel"/>
    <w:tmpl w:val="77ECEA7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4">
    <w:nsid w:val="79AA4FA4"/>
    <w:multiLevelType w:val="multilevel"/>
    <w:tmpl w:val="79AA4FA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5">
    <w:nsid w:val="7C246926"/>
    <w:multiLevelType w:val="multilevel"/>
    <w:tmpl w:val="7C24692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6">
    <w:nsid w:val="7DEC2089"/>
    <w:multiLevelType w:val="multilevel"/>
    <w:tmpl w:val="7DEC208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num w:numId="1">
    <w:abstractNumId w:val="51"/>
  </w:num>
  <w:num w:numId="2">
    <w:abstractNumId w:val="35"/>
  </w:num>
  <w:num w:numId="3">
    <w:abstractNumId w:val="89"/>
  </w:num>
  <w:num w:numId="4">
    <w:abstractNumId w:val="31"/>
  </w:num>
  <w:num w:numId="5">
    <w:abstractNumId w:val="23"/>
  </w:num>
  <w:num w:numId="6">
    <w:abstractNumId w:val="54"/>
  </w:num>
  <w:num w:numId="7">
    <w:abstractNumId w:val="70"/>
  </w:num>
  <w:num w:numId="8">
    <w:abstractNumId w:val="100"/>
  </w:num>
  <w:num w:numId="9">
    <w:abstractNumId w:val="52"/>
  </w:num>
  <w:num w:numId="10">
    <w:abstractNumId w:val="8"/>
  </w:num>
  <w:num w:numId="11">
    <w:abstractNumId w:val="71"/>
  </w:num>
  <w:num w:numId="12">
    <w:abstractNumId w:val="91"/>
  </w:num>
  <w:num w:numId="13">
    <w:abstractNumId w:val="34"/>
  </w:num>
  <w:num w:numId="14">
    <w:abstractNumId w:val="86"/>
  </w:num>
  <w:num w:numId="15">
    <w:abstractNumId w:val="46"/>
  </w:num>
  <w:num w:numId="16">
    <w:abstractNumId w:val="69"/>
  </w:num>
  <w:num w:numId="17">
    <w:abstractNumId w:val="40"/>
  </w:num>
  <w:num w:numId="18">
    <w:abstractNumId w:val="38"/>
  </w:num>
  <w:num w:numId="19">
    <w:abstractNumId w:val="13"/>
  </w:num>
  <w:num w:numId="20">
    <w:abstractNumId w:val="83"/>
  </w:num>
  <w:num w:numId="21">
    <w:abstractNumId w:val="94"/>
  </w:num>
  <w:num w:numId="22">
    <w:abstractNumId w:val="57"/>
  </w:num>
  <w:num w:numId="23">
    <w:abstractNumId w:val="81"/>
  </w:num>
  <w:num w:numId="24">
    <w:abstractNumId w:val="20"/>
  </w:num>
  <w:num w:numId="25">
    <w:abstractNumId w:val="105"/>
  </w:num>
  <w:num w:numId="26">
    <w:abstractNumId w:val="103"/>
  </w:num>
  <w:num w:numId="27">
    <w:abstractNumId w:val="30"/>
  </w:num>
  <w:num w:numId="28">
    <w:abstractNumId w:val="96"/>
  </w:num>
  <w:num w:numId="29">
    <w:abstractNumId w:val="9"/>
  </w:num>
  <w:num w:numId="30">
    <w:abstractNumId w:val="78"/>
  </w:num>
  <w:num w:numId="31">
    <w:abstractNumId w:val="4"/>
  </w:num>
  <w:num w:numId="32">
    <w:abstractNumId w:val="88"/>
  </w:num>
  <w:num w:numId="33">
    <w:abstractNumId w:val="106"/>
  </w:num>
  <w:num w:numId="34">
    <w:abstractNumId w:val="1"/>
  </w:num>
  <w:num w:numId="35">
    <w:abstractNumId w:val="68"/>
  </w:num>
  <w:num w:numId="36">
    <w:abstractNumId w:val="87"/>
  </w:num>
  <w:num w:numId="37">
    <w:abstractNumId w:val="49"/>
  </w:num>
  <w:num w:numId="38">
    <w:abstractNumId w:val="42"/>
  </w:num>
  <w:num w:numId="39">
    <w:abstractNumId w:val="74"/>
  </w:num>
  <w:num w:numId="40">
    <w:abstractNumId w:val="104"/>
  </w:num>
  <w:num w:numId="41">
    <w:abstractNumId w:val="26"/>
  </w:num>
  <w:num w:numId="42">
    <w:abstractNumId w:val="6"/>
  </w:num>
  <w:num w:numId="43">
    <w:abstractNumId w:val="25"/>
  </w:num>
  <w:num w:numId="44">
    <w:abstractNumId w:val="92"/>
  </w:num>
  <w:num w:numId="45">
    <w:abstractNumId w:val="3"/>
  </w:num>
  <w:num w:numId="46">
    <w:abstractNumId w:val="63"/>
  </w:num>
  <w:num w:numId="47">
    <w:abstractNumId w:val="5"/>
  </w:num>
  <w:num w:numId="48">
    <w:abstractNumId w:val="93"/>
  </w:num>
  <w:num w:numId="49">
    <w:abstractNumId w:val="101"/>
  </w:num>
  <w:num w:numId="50">
    <w:abstractNumId w:val="84"/>
  </w:num>
  <w:num w:numId="51">
    <w:abstractNumId w:val="75"/>
  </w:num>
  <w:num w:numId="52">
    <w:abstractNumId w:val="97"/>
  </w:num>
  <w:num w:numId="53">
    <w:abstractNumId w:val="55"/>
  </w:num>
  <w:num w:numId="54">
    <w:abstractNumId w:val="56"/>
  </w:num>
  <w:num w:numId="55">
    <w:abstractNumId w:val="37"/>
  </w:num>
  <w:num w:numId="56">
    <w:abstractNumId w:val="76"/>
  </w:num>
  <w:num w:numId="57">
    <w:abstractNumId w:val="66"/>
  </w:num>
  <w:num w:numId="58">
    <w:abstractNumId w:val="45"/>
  </w:num>
  <w:num w:numId="59">
    <w:abstractNumId w:val="67"/>
  </w:num>
  <w:num w:numId="60">
    <w:abstractNumId w:val="22"/>
  </w:num>
  <w:num w:numId="61">
    <w:abstractNumId w:val="80"/>
  </w:num>
  <w:num w:numId="62">
    <w:abstractNumId w:val="58"/>
  </w:num>
  <w:num w:numId="63">
    <w:abstractNumId w:val="77"/>
  </w:num>
  <w:num w:numId="64">
    <w:abstractNumId w:val="53"/>
  </w:num>
  <w:num w:numId="65">
    <w:abstractNumId w:val="32"/>
  </w:num>
  <w:num w:numId="66">
    <w:abstractNumId w:val="60"/>
  </w:num>
  <w:num w:numId="67">
    <w:abstractNumId w:val="21"/>
  </w:num>
  <w:num w:numId="68">
    <w:abstractNumId w:val="79"/>
  </w:num>
  <w:num w:numId="69">
    <w:abstractNumId w:val="16"/>
  </w:num>
  <w:num w:numId="70">
    <w:abstractNumId w:val="48"/>
  </w:num>
  <w:num w:numId="71">
    <w:abstractNumId w:val="73"/>
  </w:num>
  <w:num w:numId="72">
    <w:abstractNumId w:val="50"/>
  </w:num>
  <w:num w:numId="73">
    <w:abstractNumId w:val="62"/>
  </w:num>
  <w:num w:numId="74">
    <w:abstractNumId w:val="99"/>
  </w:num>
  <w:num w:numId="75">
    <w:abstractNumId w:val="43"/>
  </w:num>
  <w:num w:numId="76">
    <w:abstractNumId w:val="33"/>
  </w:num>
  <w:num w:numId="77">
    <w:abstractNumId w:val="15"/>
  </w:num>
  <w:num w:numId="78">
    <w:abstractNumId w:val="102"/>
  </w:num>
  <w:num w:numId="79">
    <w:abstractNumId w:val="39"/>
  </w:num>
  <w:num w:numId="80">
    <w:abstractNumId w:val="24"/>
  </w:num>
  <w:num w:numId="81">
    <w:abstractNumId w:val="72"/>
  </w:num>
  <w:num w:numId="82">
    <w:abstractNumId w:val="44"/>
  </w:num>
  <w:num w:numId="83">
    <w:abstractNumId w:val="11"/>
  </w:num>
  <w:num w:numId="84">
    <w:abstractNumId w:val="90"/>
  </w:num>
  <w:num w:numId="85">
    <w:abstractNumId w:val="28"/>
  </w:num>
  <w:num w:numId="86">
    <w:abstractNumId w:val="19"/>
  </w:num>
  <w:num w:numId="87">
    <w:abstractNumId w:val="10"/>
  </w:num>
  <w:num w:numId="88">
    <w:abstractNumId w:val="14"/>
  </w:num>
  <w:num w:numId="89">
    <w:abstractNumId w:val="18"/>
  </w:num>
  <w:num w:numId="90">
    <w:abstractNumId w:val="7"/>
  </w:num>
  <w:num w:numId="91">
    <w:abstractNumId w:val="65"/>
  </w:num>
  <w:num w:numId="92">
    <w:abstractNumId w:val="29"/>
  </w:num>
  <w:num w:numId="93">
    <w:abstractNumId w:val="61"/>
  </w:num>
  <w:num w:numId="94">
    <w:abstractNumId w:val="36"/>
  </w:num>
  <w:num w:numId="95">
    <w:abstractNumId w:val="98"/>
  </w:num>
  <w:num w:numId="96">
    <w:abstractNumId w:val="0"/>
  </w:num>
  <w:num w:numId="97">
    <w:abstractNumId w:val="27"/>
  </w:num>
  <w:num w:numId="98">
    <w:abstractNumId w:val="47"/>
  </w:num>
  <w:num w:numId="99">
    <w:abstractNumId w:val="85"/>
  </w:num>
  <w:num w:numId="100">
    <w:abstractNumId w:val="59"/>
  </w:num>
  <w:num w:numId="101">
    <w:abstractNumId w:val="12"/>
  </w:num>
  <w:num w:numId="102">
    <w:abstractNumId w:val="41"/>
  </w:num>
  <w:num w:numId="103">
    <w:abstractNumId w:val="64"/>
  </w:num>
  <w:num w:numId="104">
    <w:abstractNumId w:val="82"/>
  </w:num>
  <w:num w:numId="105">
    <w:abstractNumId w:val="17"/>
  </w:num>
  <w:num w:numId="106">
    <w:abstractNumId w:val="95"/>
  </w:num>
  <w:num w:numId="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03751C38"/>
    <w:rsid w:val="18FE4E0C"/>
    <w:rsid w:val="3475716B"/>
    <w:rsid w:val="36A46DB4"/>
    <w:rsid w:val="4AA76EF9"/>
    <w:rsid w:val="56085F32"/>
    <w:rsid w:val="639A4C66"/>
    <w:rsid w:val="72516FF7"/>
    <w:rsid w:val="79CC46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6"/>
      <w:szCs w:val="22"/>
      <w:lang w:val="en-US" w:eastAsia="en-US" w:bidi="ar-SA"/>
    </w:rPr>
  </w:style>
  <w:style w:type="paragraph" w:styleId="2">
    <w:name w:val="heading 1"/>
    <w:next w:val="1"/>
    <w:link w:val="16"/>
    <w:qFormat/>
    <w:uiPriority w:val="9"/>
    <w:pPr>
      <w:keepNext/>
      <w:keepLines/>
      <w:spacing w:before="480" w:after="120" w:line="240" w:lineRule="atLeast"/>
      <w:outlineLvl w:val="0"/>
    </w:pPr>
    <w:rPr>
      <w:rFonts w:ascii="Times New Roman" w:hAnsi="Times New Roman" w:eastAsiaTheme="minorEastAsia" w:cstheme="minorBidi"/>
      <w:b/>
      <w:sz w:val="32"/>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imes New Roman" w:eastAsiaTheme="minorEastAsia" w:cstheme="minorBidi"/>
      <w:b/>
      <w:sz w:val="30"/>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imes New Roman" w:eastAsiaTheme="minorEastAsia"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imes New Roman" w:eastAsiaTheme="minorEastAsia" w:cstheme="minorBidi"/>
      <w:b/>
      <w:i/>
      <w:sz w:val="28"/>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6"/>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 w:type="paragraph" w:styleId="11">
    <w:name w:val="table of figures"/>
    <w:basedOn w:val="1"/>
    <w:next w:val="1"/>
    <w:uiPriority w:val="0"/>
    <w:pPr>
      <w:ind w:leftChars="200" w:hanging="200" w:hangingChars="2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paragraph" w:customStyle="1" w:styleId="15">
    <w:name w:val="hehe"/>
    <w:basedOn w:val="1"/>
    <w:uiPriority w:val="0"/>
    <w:pPr>
      <w:tabs>
        <w:tab w:val="right" w:leader="dot" w:pos="9688"/>
      </w:tabs>
      <w:spacing w:before="60" w:line="288" w:lineRule="auto"/>
      <w:ind w:left="840" w:leftChars="400"/>
      <w:jc w:val="center"/>
    </w:pPr>
    <w:rPr>
      <w:rFonts w:ascii="Times New Roman" w:hAnsi="Times New Roman" w:eastAsiaTheme="minorEastAsia"/>
      <w:i/>
    </w:rPr>
  </w:style>
  <w:style w:type="character" w:customStyle="1" w:styleId="16">
    <w:name w:val="Heading 1 Char"/>
    <w:link w:val="2"/>
    <w:uiPriority w:val="9"/>
    <w:rPr>
      <w:rFonts w:ascii="Times New Roman" w:hAnsi="Times New Roman" w:eastAsiaTheme="minorEastAsia" w:cstheme="minorBidi"/>
      <w:b/>
      <w:sz w:val="32"/>
      <w:szCs w:val="4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2535</Words>
  <Characters>9359</Characters>
  <TotalTime>25</TotalTime>
  <ScaleCrop>false</ScaleCrop>
  <LinksUpToDate>false</LinksUpToDate>
  <CharactersWithSpaces>12082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2026-07-26T09:55:00Z</dcterms:created>
  <dc:creator>html-to-docx</dc:creator>
  <cp:keywords>html-to-docx</cp:keywords>
  <cp:lastModifiedBy>Vinh Mai</cp:lastModifiedBy>
  <dcterms:modified xsi:type="dcterms:W3CDTF">2026-08-03T02:29:46Z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1033-12.1.0.27458</vt:lpwstr>
  </property>
  <property fmtid="{D5CDD505-2E9C-101B-9397-08002B2CF9AE}" pid="4" name="ICV">
    <vt:lpwstr>C7D6FCE1ACFC47D8BE2EE0369142E53C_12</vt:lpwstr>
  </property>
</Properties>
</file>